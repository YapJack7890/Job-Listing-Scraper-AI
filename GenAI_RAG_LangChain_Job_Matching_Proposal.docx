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61FBB">
      <w:pPr>
        <w:jc w:val="center"/>
        <w:rPr>
          <w:rFonts w:hint="default" w:ascii="Times New Roman" w:hAnsi="Times New Roman" w:cs="Times New Roman"/>
        </w:rPr>
      </w:pPr>
      <w:r>
        <w:rPr>
          <w:rFonts w:hint="default" w:ascii="Times New Roman" w:hAnsi="Times New Roman" w:cs="Times New Roman"/>
          <w:b/>
          <w:color w:val="2563EB"/>
          <w:sz w:val="22"/>
        </w:rPr>
        <w:br w:type="textWrapping"/>
      </w:r>
      <w:r>
        <w:rPr>
          <w:rFonts w:hint="default" w:ascii="Times New Roman" w:hAnsi="Times New Roman" w:cs="Times New Roman"/>
          <w:b/>
          <w:color w:val="2563EB"/>
          <w:sz w:val="22"/>
        </w:rPr>
        <w:br w:type="textWrapping"/>
      </w:r>
      <w:r>
        <w:rPr>
          <w:rFonts w:hint="default" w:ascii="Times New Roman" w:hAnsi="Times New Roman" w:cs="Times New Roman"/>
          <w:b/>
          <w:color w:val="2563EB"/>
          <w:sz w:val="22"/>
        </w:rPr>
        <w:t>GENAI PROJECT PROPOSAL</w:t>
      </w:r>
    </w:p>
    <w:p w14:paraId="646F9BCD">
      <w:pPr>
        <w:jc w:val="center"/>
        <w:rPr>
          <w:rFonts w:hint="default" w:ascii="Times New Roman" w:hAnsi="Times New Roman" w:cs="Times New Roman"/>
        </w:rPr>
      </w:pPr>
      <w:bookmarkStart w:id="0" w:name="_GoBack"/>
      <w:r>
        <w:rPr>
          <w:rFonts w:hint="default" w:ascii="Times New Roman" w:hAnsi="Times New Roman" w:cs="Times New Roman"/>
          <w:b/>
          <w:color w:val="0F172A"/>
          <w:sz w:val="60"/>
        </w:rPr>
        <w:t>Job Listing Scraper AI</w:t>
      </w:r>
    </w:p>
    <w:bookmarkEnd w:id="0"/>
    <w:p w14:paraId="115AD1AF">
      <w:pPr>
        <w:jc w:val="center"/>
        <w:rPr>
          <w:rFonts w:hint="default" w:ascii="Times New Roman" w:hAnsi="Times New Roman" w:cs="Times New Roman"/>
        </w:rPr>
      </w:pPr>
      <w:r>
        <w:rPr>
          <w:rFonts w:hint="default" w:ascii="Times New Roman" w:hAnsi="Times New Roman" w:cs="Times New Roman"/>
          <w:color w:val="475569"/>
          <w:sz w:val="30"/>
        </w:rPr>
        <w:t>RAG + LangChain for Job Q&amp;A, Resume Matching and New-Listing Notifications</w:t>
      </w:r>
    </w:p>
    <w:p w14:paraId="1BFB7024">
      <w:pPr>
        <w:rPr>
          <w:rFonts w:hint="default" w:ascii="Times New Roman" w:hAnsi="Times New Roman" w:cs="Times New Roman"/>
        </w:rPr>
      </w:pPr>
      <w:r>
        <w:rPr>
          <w:rFonts w:hint="default" w:ascii="Times New Roman" w:hAnsi="Times New Roman" w:cs="Times New Roman"/>
        </w:rP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459F6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2E8F0"/>
            <w:tcMar>
              <w:top w:w="100" w:type="dxa"/>
              <w:left w:w="110" w:type="dxa"/>
              <w:bottom w:w="100" w:type="dxa"/>
              <w:right w:w="110" w:type="dxa"/>
            </w:tcMar>
          </w:tcPr>
          <w:p w14:paraId="5892D846">
            <w:pPr>
              <w:rPr>
                <w:rFonts w:hint="default" w:ascii="Times New Roman" w:hAnsi="Times New Roman" w:cs="Times New Roman"/>
              </w:rPr>
            </w:pPr>
            <w:r>
              <w:rPr>
                <w:rFonts w:hint="default" w:ascii="Times New Roman" w:hAnsi="Times New Roman" w:cs="Times New Roman"/>
                <w:b/>
              </w:rPr>
              <w:t>Document type</w:t>
            </w:r>
          </w:p>
        </w:tc>
        <w:tc>
          <w:tcPr>
            <w:tcW w:w="5083" w:type="dxa"/>
            <w:tcMar>
              <w:top w:w="100" w:type="dxa"/>
              <w:left w:w="110" w:type="dxa"/>
              <w:bottom w:w="100" w:type="dxa"/>
              <w:right w:w="110" w:type="dxa"/>
            </w:tcMar>
          </w:tcPr>
          <w:p w14:paraId="2133A6A8">
            <w:pPr>
              <w:rPr>
                <w:rFonts w:hint="default" w:ascii="Times New Roman" w:hAnsi="Times New Roman" w:cs="Times New Roman"/>
              </w:rPr>
            </w:pPr>
            <w:r>
              <w:rPr>
                <w:rFonts w:hint="default" w:ascii="Times New Roman" w:hAnsi="Times New Roman" w:cs="Times New Roman"/>
              </w:rPr>
              <w:t>Technical Project Proposal</w:t>
            </w:r>
          </w:p>
        </w:tc>
      </w:tr>
      <w:tr w14:paraId="0DF2F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2E8F0"/>
            <w:tcMar>
              <w:top w:w="100" w:type="dxa"/>
              <w:left w:w="110" w:type="dxa"/>
              <w:bottom w:w="100" w:type="dxa"/>
              <w:right w:w="110" w:type="dxa"/>
            </w:tcMar>
          </w:tcPr>
          <w:p w14:paraId="15929159">
            <w:pPr>
              <w:rPr>
                <w:rFonts w:hint="default" w:ascii="Times New Roman" w:hAnsi="Times New Roman" w:cs="Times New Roman"/>
              </w:rPr>
            </w:pPr>
            <w:r>
              <w:rPr>
                <w:rFonts w:hint="default" w:ascii="Times New Roman" w:hAnsi="Times New Roman" w:cs="Times New Roman"/>
                <w:b/>
              </w:rPr>
              <w:t>Project stage</w:t>
            </w:r>
          </w:p>
        </w:tc>
        <w:tc>
          <w:tcPr>
            <w:tcW w:w="5083" w:type="dxa"/>
            <w:tcMar>
              <w:top w:w="100" w:type="dxa"/>
              <w:left w:w="110" w:type="dxa"/>
              <w:bottom w:w="100" w:type="dxa"/>
              <w:right w:w="110" w:type="dxa"/>
            </w:tcMar>
          </w:tcPr>
          <w:p w14:paraId="6C61ADB0">
            <w:pPr>
              <w:rPr>
                <w:rFonts w:hint="default" w:ascii="Times New Roman" w:hAnsi="Times New Roman" w:cs="Times New Roman"/>
              </w:rPr>
            </w:pPr>
            <w:r>
              <w:rPr>
                <w:rFonts w:hint="default" w:ascii="Times New Roman" w:hAnsi="Times New Roman" w:cs="Times New Roman"/>
              </w:rPr>
              <w:t>MVP / proof of concept</w:t>
            </w:r>
          </w:p>
        </w:tc>
      </w:tr>
      <w:tr w14:paraId="76127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2E8F0"/>
            <w:tcMar>
              <w:top w:w="100" w:type="dxa"/>
              <w:left w:w="110" w:type="dxa"/>
              <w:bottom w:w="100" w:type="dxa"/>
              <w:right w:w="110" w:type="dxa"/>
            </w:tcMar>
          </w:tcPr>
          <w:p w14:paraId="55879F2D">
            <w:pPr>
              <w:rPr>
                <w:rFonts w:hint="default" w:ascii="Times New Roman" w:hAnsi="Times New Roman" w:cs="Times New Roman"/>
              </w:rPr>
            </w:pPr>
            <w:r>
              <w:rPr>
                <w:rFonts w:hint="default" w:ascii="Times New Roman" w:hAnsi="Times New Roman" w:cs="Times New Roman"/>
                <w:b/>
              </w:rPr>
              <w:t>Primary source</w:t>
            </w:r>
          </w:p>
        </w:tc>
        <w:tc>
          <w:tcPr>
            <w:tcW w:w="5083" w:type="dxa"/>
            <w:tcMar>
              <w:top w:w="100" w:type="dxa"/>
              <w:left w:w="110" w:type="dxa"/>
              <w:bottom w:w="100" w:type="dxa"/>
              <w:right w:w="110" w:type="dxa"/>
            </w:tcMar>
          </w:tcPr>
          <w:p w14:paraId="521C2FB7">
            <w:pPr>
              <w:rPr>
                <w:rFonts w:hint="default" w:ascii="Times New Roman" w:hAnsi="Times New Roman" w:cs="Times New Roman"/>
              </w:rPr>
            </w:pPr>
            <w:r>
              <w:rPr>
                <w:rFonts w:hint="default" w:ascii="Times New Roman" w:hAnsi="Times New Roman" w:cs="Times New Roman"/>
              </w:rPr>
              <w:t>LinkedIn-first connector; future multi-source expansion</w:t>
            </w:r>
          </w:p>
        </w:tc>
      </w:tr>
      <w:tr w14:paraId="040A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E2E8F0"/>
            <w:tcMar>
              <w:top w:w="100" w:type="dxa"/>
              <w:left w:w="110" w:type="dxa"/>
              <w:bottom w:w="100" w:type="dxa"/>
              <w:right w:w="110" w:type="dxa"/>
            </w:tcMar>
          </w:tcPr>
          <w:p w14:paraId="16E7FC32">
            <w:pPr>
              <w:rPr>
                <w:rFonts w:hint="default" w:ascii="Times New Roman" w:hAnsi="Times New Roman" w:cs="Times New Roman"/>
              </w:rPr>
            </w:pPr>
            <w:r>
              <w:rPr>
                <w:rFonts w:hint="default" w:ascii="Times New Roman" w:hAnsi="Times New Roman" w:cs="Times New Roman"/>
                <w:b/>
              </w:rPr>
              <w:t>Core technologies</w:t>
            </w:r>
          </w:p>
        </w:tc>
        <w:tc>
          <w:tcPr>
            <w:tcW w:w="5083" w:type="dxa"/>
            <w:tcMar>
              <w:top w:w="100" w:type="dxa"/>
              <w:left w:w="110" w:type="dxa"/>
              <w:bottom w:w="100" w:type="dxa"/>
              <w:right w:w="110" w:type="dxa"/>
            </w:tcMar>
          </w:tcPr>
          <w:p w14:paraId="05B4F60E">
            <w:pPr>
              <w:rPr>
                <w:rFonts w:hint="default" w:ascii="Times New Roman" w:hAnsi="Times New Roman" w:cs="Times New Roman"/>
              </w:rPr>
            </w:pPr>
            <w:r>
              <w:rPr>
                <w:rFonts w:hint="default" w:ascii="Times New Roman" w:hAnsi="Times New Roman" w:cs="Times New Roman"/>
              </w:rPr>
              <w:t>Python, LangChain, RAG, embeddings, vector database, scheduler, notification service</w:t>
            </w:r>
          </w:p>
        </w:tc>
      </w:tr>
    </w:tbl>
    <w:p w14:paraId="7D010F0B">
      <w:pPr>
        <w:rPr>
          <w:rFonts w:hint="default" w:ascii="Times New Roman" w:hAnsi="Times New Roman" w:cs="Times New Roman"/>
        </w:rPr>
      </w:pPr>
      <w:r>
        <w:rPr>
          <w:rFonts w:hint="default" w:ascii="Times New Roman" w:hAnsi="Times New Roman" w:cs="Times New Roman"/>
        </w:rPr>
        <w:br w:type="page"/>
      </w:r>
    </w:p>
    <w:p w14:paraId="1DCA143C">
      <w:pPr>
        <w:pStyle w:val="2"/>
        <w:rPr>
          <w:rFonts w:hint="default" w:ascii="Times New Roman" w:hAnsi="Times New Roman" w:cs="Times New Roman"/>
        </w:rPr>
      </w:pPr>
      <w:r>
        <w:rPr>
          <w:rFonts w:hint="default" w:ascii="Times New Roman" w:hAnsi="Times New Roman" w:cs="Times New Roman"/>
        </w:rPr>
        <w:t>1. Executive Summary</w:t>
      </w:r>
    </w:p>
    <w:p w14:paraId="6E2C9709">
      <w:pPr>
        <w:rPr>
          <w:rFonts w:hint="default" w:ascii="Times New Roman" w:hAnsi="Times New Roman" w:cs="Times New Roman"/>
        </w:rPr>
      </w:pPr>
      <w:r>
        <w:rPr>
          <w:rFonts w:hint="default" w:ascii="Times New Roman" w:hAnsi="Times New Roman" w:cs="Times New Roman"/>
        </w:rPr>
        <w:t>This proposal describes a generative AI job-discovery assistant that collects job listings, stores them in a searchable knowledge base, answers natural-language questions using Retrieval-Augmented Generation (RAG), compares new jobs against one or more resumes, and sends notifications when a newly discovered role is likely to be a strong match. The first MVP focuses on a LinkedIn-first source connector, while the architecture keeps job-source logic separate so Indeed, Hiredly, JobStreet or other sources can be added later without redesigning the core RAG and matching layers.</w:t>
      </w:r>
    </w:p>
    <w:p w14:paraId="33DAF774">
      <w:pPr>
        <w:rPr>
          <w:rFonts w:hint="default" w:ascii="Times New Roman" w:hAnsi="Times New Roman" w:cs="Times New Roman"/>
        </w:rPr>
      </w:pPr>
      <w:r>
        <w:rPr>
          <w:rFonts w:hint="default" w:ascii="Times New Roman" w:hAnsi="Times New Roman" w:cs="Times New Roman"/>
        </w:rPr>
        <w:t>The main design principle is to avoid placing the full resume into every prompt. Instead, the resume is parsed once into structured fields such as skills, experience, education, preferred roles and locations. The original resume text can also be embedded into a vector store. When a job is evaluated or a question is asked, only the most relevant candidate evidence and job evidence are retrieved and passed to the LLM. This keeps prompts smaller, improves traceability and supports multiple resumes or resume versions.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7D333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0F172A"/>
            <w:tcMar>
              <w:top w:w="100" w:type="dxa"/>
              <w:left w:w="90" w:type="dxa"/>
              <w:bottom w:w="100" w:type="dxa"/>
              <w:right w:w="90" w:type="dxa"/>
            </w:tcMar>
            <w:vAlign w:val="center"/>
          </w:tcPr>
          <w:p w14:paraId="3ECEDD24">
            <w:pPr>
              <w:rPr>
                <w:rFonts w:hint="default" w:ascii="Times New Roman" w:hAnsi="Times New Roman" w:cs="Times New Roman"/>
              </w:rPr>
            </w:pPr>
            <w:r>
              <w:rPr>
                <w:rFonts w:hint="default" w:ascii="Times New Roman" w:hAnsi="Times New Roman" w:cs="Times New Roman"/>
                <w:b/>
                <w:color w:val="FFFFFF"/>
                <w:sz w:val="18"/>
              </w:rPr>
              <w:t>Capability</w:t>
            </w:r>
          </w:p>
        </w:tc>
        <w:tc>
          <w:tcPr>
            <w:tcW w:w="3389" w:type="dxa"/>
            <w:shd w:val="clear" w:color="auto" w:fill="0F172A"/>
            <w:tcMar>
              <w:top w:w="100" w:type="dxa"/>
              <w:left w:w="90" w:type="dxa"/>
              <w:bottom w:w="100" w:type="dxa"/>
              <w:right w:w="90" w:type="dxa"/>
            </w:tcMar>
            <w:vAlign w:val="center"/>
          </w:tcPr>
          <w:p w14:paraId="15202752">
            <w:pPr>
              <w:rPr>
                <w:rFonts w:hint="default" w:ascii="Times New Roman" w:hAnsi="Times New Roman" w:cs="Times New Roman"/>
              </w:rPr>
            </w:pPr>
            <w:r>
              <w:rPr>
                <w:rFonts w:hint="default" w:ascii="Times New Roman" w:hAnsi="Times New Roman" w:cs="Times New Roman"/>
                <w:b/>
                <w:color w:val="FFFFFF"/>
                <w:sz w:val="18"/>
              </w:rPr>
              <w:t>What the system does</w:t>
            </w:r>
          </w:p>
        </w:tc>
        <w:tc>
          <w:tcPr>
            <w:tcW w:w="3389" w:type="dxa"/>
            <w:shd w:val="clear" w:color="auto" w:fill="0F172A"/>
            <w:tcMar>
              <w:top w:w="100" w:type="dxa"/>
              <w:left w:w="90" w:type="dxa"/>
              <w:bottom w:w="100" w:type="dxa"/>
              <w:right w:w="90" w:type="dxa"/>
            </w:tcMar>
            <w:vAlign w:val="center"/>
          </w:tcPr>
          <w:p w14:paraId="36E953F7">
            <w:pPr>
              <w:rPr>
                <w:rFonts w:hint="default" w:ascii="Times New Roman" w:hAnsi="Times New Roman" w:cs="Times New Roman"/>
              </w:rPr>
            </w:pPr>
            <w:r>
              <w:rPr>
                <w:rFonts w:hint="default" w:ascii="Times New Roman" w:hAnsi="Times New Roman" w:cs="Times New Roman"/>
                <w:b/>
                <w:color w:val="FFFFFF"/>
                <w:sz w:val="18"/>
              </w:rPr>
              <w:t>MVP priority</w:t>
            </w:r>
          </w:p>
        </w:tc>
      </w:tr>
      <w:tr w14:paraId="4DFA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3A9954E4">
            <w:pPr>
              <w:rPr>
                <w:rFonts w:hint="default" w:ascii="Times New Roman" w:hAnsi="Times New Roman" w:cs="Times New Roman"/>
              </w:rPr>
            </w:pPr>
            <w:r>
              <w:rPr>
                <w:rFonts w:hint="default" w:ascii="Times New Roman" w:hAnsi="Times New Roman" w:cs="Times New Roman"/>
                <w:sz w:val="17"/>
              </w:rPr>
              <w:t>Job ingestion</w:t>
            </w:r>
          </w:p>
        </w:tc>
        <w:tc>
          <w:tcPr>
            <w:tcW w:w="3389" w:type="dxa"/>
            <w:tcMar>
              <w:top w:w="90" w:type="dxa"/>
              <w:left w:w="90" w:type="dxa"/>
              <w:bottom w:w="90" w:type="dxa"/>
              <w:right w:w="90" w:type="dxa"/>
            </w:tcMar>
          </w:tcPr>
          <w:p w14:paraId="39E9C7E1">
            <w:pPr>
              <w:rPr>
                <w:rFonts w:hint="default" w:ascii="Times New Roman" w:hAnsi="Times New Roman" w:cs="Times New Roman"/>
              </w:rPr>
            </w:pPr>
            <w:r>
              <w:rPr>
                <w:rFonts w:hint="default" w:ascii="Times New Roman" w:hAnsi="Times New Roman" w:cs="Times New Roman"/>
                <w:sz w:val="17"/>
              </w:rPr>
              <w:t>Collects new job records, normalizes fields, removes duplicates and stores raw/cleaned text.</w:t>
            </w:r>
          </w:p>
        </w:tc>
        <w:tc>
          <w:tcPr>
            <w:tcW w:w="3389" w:type="dxa"/>
            <w:tcMar>
              <w:top w:w="90" w:type="dxa"/>
              <w:left w:w="90" w:type="dxa"/>
              <w:bottom w:w="90" w:type="dxa"/>
              <w:right w:w="90" w:type="dxa"/>
            </w:tcMar>
          </w:tcPr>
          <w:p w14:paraId="3D0A414C">
            <w:pPr>
              <w:rPr>
                <w:rFonts w:hint="default" w:ascii="Times New Roman" w:hAnsi="Times New Roman" w:cs="Times New Roman"/>
              </w:rPr>
            </w:pPr>
            <w:r>
              <w:rPr>
                <w:rFonts w:hint="default" w:ascii="Times New Roman" w:hAnsi="Times New Roman" w:cs="Times New Roman"/>
                <w:sz w:val="17"/>
              </w:rPr>
              <w:t>High</w:t>
            </w:r>
          </w:p>
        </w:tc>
      </w:tr>
      <w:tr w14:paraId="18B9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1D93FC7F">
            <w:pPr>
              <w:rPr>
                <w:rFonts w:hint="default" w:ascii="Times New Roman" w:hAnsi="Times New Roman" w:cs="Times New Roman"/>
              </w:rPr>
            </w:pPr>
            <w:r>
              <w:rPr>
                <w:rFonts w:hint="default" w:ascii="Times New Roman" w:hAnsi="Times New Roman" w:cs="Times New Roman"/>
                <w:sz w:val="17"/>
              </w:rPr>
              <w:t>RAG Q&amp;A</w:t>
            </w:r>
          </w:p>
        </w:tc>
        <w:tc>
          <w:tcPr>
            <w:tcW w:w="3389" w:type="dxa"/>
            <w:shd w:val="clear" w:color="auto" w:fill="F8FAFC"/>
            <w:tcMar>
              <w:top w:w="90" w:type="dxa"/>
              <w:left w:w="90" w:type="dxa"/>
              <w:bottom w:w="90" w:type="dxa"/>
              <w:right w:w="90" w:type="dxa"/>
            </w:tcMar>
          </w:tcPr>
          <w:p w14:paraId="527E8EF5">
            <w:pPr>
              <w:rPr>
                <w:rFonts w:hint="default" w:ascii="Times New Roman" w:hAnsi="Times New Roman" w:cs="Times New Roman"/>
              </w:rPr>
            </w:pPr>
            <w:r>
              <w:rPr>
                <w:rFonts w:hint="default" w:ascii="Times New Roman" w:hAnsi="Times New Roman" w:cs="Times New Roman"/>
                <w:sz w:val="17"/>
              </w:rPr>
              <w:t>Answers questions over saved jobs and candidate data using retrieved evidence.</w:t>
            </w:r>
          </w:p>
        </w:tc>
        <w:tc>
          <w:tcPr>
            <w:tcW w:w="3389" w:type="dxa"/>
            <w:shd w:val="clear" w:color="auto" w:fill="F8FAFC"/>
            <w:tcMar>
              <w:top w:w="90" w:type="dxa"/>
              <w:left w:w="90" w:type="dxa"/>
              <w:bottom w:w="90" w:type="dxa"/>
              <w:right w:w="90" w:type="dxa"/>
            </w:tcMar>
          </w:tcPr>
          <w:p w14:paraId="70B6270C">
            <w:pPr>
              <w:rPr>
                <w:rFonts w:hint="default" w:ascii="Times New Roman" w:hAnsi="Times New Roman" w:cs="Times New Roman"/>
              </w:rPr>
            </w:pPr>
            <w:r>
              <w:rPr>
                <w:rFonts w:hint="default" w:ascii="Times New Roman" w:hAnsi="Times New Roman" w:cs="Times New Roman"/>
                <w:sz w:val="17"/>
              </w:rPr>
              <w:t>High</w:t>
            </w:r>
          </w:p>
        </w:tc>
      </w:tr>
      <w:tr w14:paraId="7C53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6A3CD44D">
            <w:pPr>
              <w:rPr>
                <w:rFonts w:hint="default" w:ascii="Times New Roman" w:hAnsi="Times New Roman" w:cs="Times New Roman"/>
              </w:rPr>
            </w:pPr>
            <w:r>
              <w:rPr>
                <w:rFonts w:hint="default" w:ascii="Times New Roman" w:hAnsi="Times New Roman" w:cs="Times New Roman"/>
                <w:sz w:val="17"/>
              </w:rPr>
              <w:t>Resume matching</w:t>
            </w:r>
          </w:p>
        </w:tc>
        <w:tc>
          <w:tcPr>
            <w:tcW w:w="3389" w:type="dxa"/>
            <w:tcMar>
              <w:top w:w="90" w:type="dxa"/>
              <w:left w:w="90" w:type="dxa"/>
              <w:bottom w:w="90" w:type="dxa"/>
              <w:right w:w="90" w:type="dxa"/>
            </w:tcMar>
          </w:tcPr>
          <w:p w14:paraId="23E83CE8">
            <w:pPr>
              <w:rPr>
                <w:rFonts w:hint="default" w:ascii="Times New Roman" w:hAnsi="Times New Roman" w:cs="Times New Roman"/>
              </w:rPr>
            </w:pPr>
            <w:r>
              <w:rPr>
                <w:rFonts w:hint="default" w:ascii="Times New Roman" w:hAnsi="Times New Roman" w:cs="Times New Roman"/>
                <w:sz w:val="17"/>
              </w:rPr>
              <w:t>Ranks jobs against candidate profile, hard constraints and semantic similarity.</w:t>
            </w:r>
          </w:p>
        </w:tc>
        <w:tc>
          <w:tcPr>
            <w:tcW w:w="3389" w:type="dxa"/>
            <w:tcMar>
              <w:top w:w="90" w:type="dxa"/>
              <w:left w:w="90" w:type="dxa"/>
              <w:bottom w:w="90" w:type="dxa"/>
              <w:right w:w="90" w:type="dxa"/>
            </w:tcMar>
          </w:tcPr>
          <w:p w14:paraId="769752C9">
            <w:pPr>
              <w:rPr>
                <w:rFonts w:hint="default" w:ascii="Times New Roman" w:hAnsi="Times New Roman" w:cs="Times New Roman"/>
              </w:rPr>
            </w:pPr>
            <w:r>
              <w:rPr>
                <w:rFonts w:hint="default" w:ascii="Times New Roman" w:hAnsi="Times New Roman" w:cs="Times New Roman"/>
                <w:sz w:val="17"/>
              </w:rPr>
              <w:t>High</w:t>
            </w:r>
          </w:p>
        </w:tc>
      </w:tr>
      <w:tr w14:paraId="2A7F4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641F500D">
            <w:pPr>
              <w:rPr>
                <w:rFonts w:hint="default" w:ascii="Times New Roman" w:hAnsi="Times New Roman" w:cs="Times New Roman"/>
              </w:rPr>
            </w:pPr>
            <w:r>
              <w:rPr>
                <w:rFonts w:hint="default" w:ascii="Times New Roman" w:hAnsi="Times New Roman" w:cs="Times New Roman"/>
                <w:sz w:val="17"/>
              </w:rPr>
              <w:t>Notifications</w:t>
            </w:r>
          </w:p>
        </w:tc>
        <w:tc>
          <w:tcPr>
            <w:tcW w:w="3389" w:type="dxa"/>
            <w:shd w:val="clear" w:color="auto" w:fill="F8FAFC"/>
            <w:tcMar>
              <w:top w:w="90" w:type="dxa"/>
              <w:left w:w="90" w:type="dxa"/>
              <w:bottom w:w="90" w:type="dxa"/>
              <w:right w:w="90" w:type="dxa"/>
            </w:tcMar>
          </w:tcPr>
          <w:p w14:paraId="4552E3FB">
            <w:pPr>
              <w:rPr>
                <w:rFonts w:hint="default" w:ascii="Times New Roman" w:hAnsi="Times New Roman" w:cs="Times New Roman"/>
              </w:rPr>
            </w:pPr>
            <w:r>
              <w:rPr>
                <w:rFonts w:hint="default" w:ascii="Times New Roman" w:hAnsi="Times New Roman" w:cs="Times New Roman"/>
                <w:sz w:val="17"/>
              </w:rPr>
              <w:t>Alerts the user only for unseen jobs above configured thresholds.</w:t>
            </w:r>
          </w:p>
        </w:tc>
        <w:tc>
          <w:tcPr>
            <w:tcW w:w="3389" w:type="dxa"/>
            <w:shd w:val="clear" w:color="auto" w:fill="F8FAFC"/>
            <w:tcMar>
              <w:top w:w="90" w:type="dxa"/>
              <w:left w:w="90" w:type="dxa"/>
              <w:bottom w:w="90" w:type="dxa"/>
              <w:right w:w="90" w:type="dxa"/>
            </w:tcMar>
          </w:tcPr>
          <w:p w14:paraId="4B77F080">
            <w:pPr>
              <w:rPr>
                <w:rFonts w:hint="default" w:ascii="Times New Roman" w:hAnsi="Times New Roman" w:cs="Times New Roman"/>
              </w:rPr>
            </w:pPr>
            <w:r>
              <w:rPr>
                <w:rFonts w:hint="default" w:ascii="Times New Roman" w:hAnsi="Times New Roman" w:cs="Times New Roman"/>
                <w:sz w:val="17"/>
              </w:rPr>
              <w:t>High</w:t>
            </w:r>
          </w:p>
        </w:tc>
      </w:tr>
      <w:tr w14:paraId="34AC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4B0B09A1">
            <w:pPr>
              <w:rPr>
                <w:rFonts w:hint="default" w:ascii="Times New Roman" w:hAnsi="Times New Roman" w:cs="Times New Roman"/>
              </w:rPr>
            </w:pPr>
            <w:r>
              <w:rPr>
                <w:rFonts w:hint="default" w:ascii="Times New Roman" w:hAnsi="Times New Roman" w:cs="Times New Roman"/>
                <w:sz w:val="17"/>
              </w:rPr>
              <w:t>Feedback learning</w:t>
            </w:r>
          </w:p>
        </w:tc>
        <w:tc>
          <w:tcPr>
            <w:tcW w:w="3389" w:type="dxa"/>
            <w:tcMar>
              <w:top w:w="90" w:type="dxa"/>
              <w:left w:w="90" w:type="dxa"/>
              <w:bottom w:w="90" w:type="dxa"/>
              <w:right w:w="90" w:type="dxa"/>
            </w:tcMar>
          </w:tcPr>
          <w:p w14:paraId="7756E115">
            <w:pPr>
              <w:rPr>
                <w:rFonts w:hint="default" w:ascii="Times New Roman" w:hAnsi="Times New Roman" w:cs="Times New Roman"/>
              </w:rPr>
            </w:pPr>
            <w:r>
              <w:rPr>
                <w:rFonts w:hint="default" w:ascii="Times New Roman" w:hAnsi="Times New Roman" w:cs="Times New Roman"/>
                <w:sz w:val="17"/>
              </w:rPr>
              <w:t>Stores relevant/not-relevant/applied feedback to improve later ranking.</w:t>
            </w:r>
          </w:p>
        </w:tc>
        <w:tc>
          <w:tcPr>
            <w:tcW w:w="3389" w:type="dxa"/>
            <w:tcMar>
              <w:top w:w="90" w:type="dxa"/>
              <w:left w:w="90" w:type="dxa"/>
              <w:bottom w:w="90" w:type="dxa"/>
              <w:right w:w="90" w:type="dxa"/>
            </w:tcMar>
          </w:tcPr>
          <w:p w14:paraId="6FF89BB4">
            <w:pPr>
              <w:rPr>
                <w:rFonts w:hint="default" w:ascii="Times New Roman" w:hAnsi="Times New Roman" w:cs="Times New Roman"/>
              </w:rPr>
            </w:pPr>
            <w:r>
              <w:rPr>
                <w:rFonts w:hint="default" w:ascii="Times New Roman" w:hAnsi="Times New Roman" w:cs="Times New Roman"/>
                <w:sz w:val="17"/>
              </w:rPr>
              <w:t>Medium</w:t>
            </w:r>
          </w:p>
        </w:tc>
      </w:tr>
      <w:tr w14:paraId="4696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6E1E8307">
            <w:pPr>
              <w:rPr>
                <w:rFonts w:hint="default" w:ascii="Times New Roman" w:hAnsi="Times New Roman" w:cs="Times New Roman"/>
              </w:rPr>
            </w:pPr>
            <w:r>
              <w:rPr>
                <w:rFonts w:hint="default" w:ascii="Times New Roman" w:hAnsi="Times New Roman" w:cs="Times New Roman"/>
                <w:sz w:val="17"/>
              </w:rPr>
              <w:t>Multi-source expansion</w:t>
            </w:r>
          </w:p>
        </w:tc>
        <w:tc>
          <w:tcPr>
            <w:tcW w:w="3389" w:type="dxa"/>
            <w:shd w:val="clear" w:color="auto" w:fill="F8FAFC"/>
            <w:tcMar>
              <w:top w:w="90" w:type="dxa"/>
              <w:left w:w="90" w:type="dxa"/>
              <w:bottom w:w="90" w:type="dxa"/>
              <w:right w:w="90" w:type="dxa"/>
            </w:tcMar>
          </w:tcPr>
          <w:p w14:paraId="71A6278D">
            <w:pPr>
              <w:rPr>
                <w:rFonts w:hint="default" w:ascii="Times New Roman" w:hAnsi="Times New Roman" w:cs="Times New Roman"/>
              </w:rPr>
            </w:pPr>
            <w:r>
              <w:rPr>
                <w:rFonts w:hint="default" w:ascii="Times New Roman" w:hAnsi="Times New Roman" w:cs="Times New Roman"/>
                <w:sz w:val="17"/>
              </w:rPr>
              <w:t>Adds job-board adapters behind a common source interface.</w:t>
            </w:r>
          </w:p>
        </w:tc>
        <w:tc>
          <w:tcPr>
            <w:tcW w:w="3389" w:type="dxa"/>
            <w:shd w:val="clear" w:color="auto" w:fill="F8FAFC"/>
            <w:tcMar>
              <w:top w:w="90" w:type="dxa"/>
              <w:left w:w="90" w:type="dxa"/>
              <w:bottom w:w="90" w:type="dxa"/>
              <w:right w:w="90" w:type="dxa"/>
            </w:tcMar>
          </w:tcPr>
          <w:p w14:paraId="79D7A766">
            <w:pPr>
              <w:rPr>
                <w:rFonts w:hint="default" w:ascii="Times New Roman" w:hAnsi="Times New Roman" w:cs="Times New Roman"/>
              </w:rPr>
            </w:pPr>
            <w:r>
              <w:rPr>
                <w:rFonts w:hint="default" w:ascii="Times New Roman" w:hAnsi="Times New Roman" w:cs="Times New Roman"/>
                <w:sz w:val="17"/>
              </w:rPr>
              <w:t>Later</w:t>
            </w:r>
          </w:p>
        </w:tc>
      </w:tr>
    </w:tbl>
    <w:p w14:paraId="5B3BE69D">
      <w:pPr>
        <w:pStyle w:val="2"/>
        <w:rPr>
          <w:rFonts w:hint="default" w:ascii="Times New Roman" w:hAnsi="Times New Roman" w:cs="Times New Roman"/>
        </w:rPr>
      </w:pPr>
      <w:r>
        <w:rPr>
          <w:rFonts w:hint="default" w:ascii="Times New Roman" w:hAnsi="Times New Roman" w:cs="Times New Roman"/>
        </w:rPr>
        <w:t>2. Problem Statement and Motivation</w:t>
      </w:r>
    </w:p>
    <w:p w14:paraId="161F815D">
      <w:pPr>
        <w:rPr>
          <w:rFonts w:hint="default" w:ascii="Times New Roman" w:hAnsi="Times New Roman" w:cs="Times New Roman"/>
        </w:rPr>
      </w:pPr>
      <w:r>
        <w:rPr>
          <w:rFonts w:hint="default" w:ascii="Times New Roman" w:hAnsi="Times New Roman" w:cs="Times New Roman"/>
        </w:rPr>
        <w:t>Job seekers often repeat the same manual workflow: search multiple job boards, open many listings, compare each role against their background, remember which jobs were already seen, and revisit the search later for new postings. Keyword search alone can miss semantically relevant opportunities, while broad alerts can create too much noise.</w:t>
      </w:r>
    </w:p>
    <w:p w14:paraId="2D495F21">
      <w:pPr>
        <w:rPr>
          <w:rFonts w:hint="default" w:ascii="Times New Roman" w:hAnsi="Times New Roman" w:cs="Times New Roman"/>
        </w:rPr>
      </w:pPr>
      <w:r>
        <w:rPr>
          <w:rFonts w:hint="default" w:ascii="Times New Roman" w:hAnsi="Times New Roman" w:cs="Times New Roman"/>
        </w:rPr>
        <w:t>The proposed system solves this by maintaining a private job knowledge base and candidate profile. It combines deterministic filtering, semantic retrieval and LLM-generated explanations. The user can ask questions such as “Which new machine-learning jobs fit my current resume?”, “Show remote entry-level roles posted this week”, or “Why is this role a poor match for me?” and receive grounded answers linked back to stored job records.</w:t>
      </w:r>
    </w:p>
    <w:p w14:paraId="126DAC03">
      <w:pPr>
        <w:pStyle w:val="2"/>
        <w:rPr>
          <w:rFonts w:hint="default" w:ascii="Times New Roman" w:hAnsi="Times New Roman" w:cs="Times New Roman"/>
        </w:rPr>
      </w:pPr>
      <w:r>
        <w:rPr>
          <w:rFonts w:hint="default" w:ascii="Times New Roman" w:hAnsi="Times New Roman" w:cs="Times New Roman"/>
        </w:rPr>
        <w:t>3. Project Objectives</w:t>
      </w:r>
    </w:p>
    <w:p w14:paraId="7400AC4E">
      <w:pPr>
        <w:pStyle w:val="23"/>
        <w:rPr>
          <w:rFonts w:hint="default" w:ascii="Times New Roman" w:hAnsi="Times New Roman" w:cs="Times New Roman"/>
        </w:rPr>
      </w:pPr>
      <w:r>
        <w:rPr>
          <w:rFonts w:hint="default" w:ascii="Times New Roman" w:hAnsi="Times New Roman" w:cs="Times New Roman"/>
        </w:rPr>
        <w:t>Build a modular job-ingestion pipeline that begins with a LinkedIn-first connector and can later support additional job boards.</w:t>
      </w:r>
    </w:p>
    <w:p w14:paraId="57902ACA">
      <w:pPr>
        <w:pStyle w:val="23"/>
        <w:rPr>
          <w:rFonts w:hint="default" w:ascii="Times New Roman" w:hAnsi="Times New Roman" w:cs="Times New Roman"/>
        </w:rPr>
      </w:pPr>
      <w:r>
        <w:rPr>
          <w:rFonts w:hint="default" w:ascii="Times New Roman" w:hAnsi="Times New Roman" w:cs="Times New Roman"/>
        </w:rPr>
        <w:t>Normalize job listings into one consistent schema regardless of source.</w:t>
      </w:r>
    </w:p>
    <w:p w14:paraId="232EA007">
      <w:pPr>
        <w:pStyle w:val="23"/>
        <w:rPr>
          <w:rFonts w:hint="default" w:ascii="Times New Roman" w:hAnsi="Times New Roman" w:cs="Times New Roman"/>
        </w:rPr>
      </w:pPr>
      <w:r>
        <w:rPr>
          <w:rFonts w:hint="default" w:ascii="Times New Roman" w:hAnsi="Times New Roman" w:cs="Times New Roman"/>
        </w:rPr>
        <w:t>Create a RAG knowledge base for natural-language Q&amp;A over job listings and candidate/resume data.</w:t>
      </w:r>
    </w:p>
    <w:p w14:paraId="77F2C8C0">
      <w:pPr>
        <w:pStyle w:val="23"/>
        <w:rPr>
          <w:rFonts w:hint="default" w:ascii="Times New Roman" w:hAnsi="Times New Roman" w:cs="Times New Roman"/>
        </w:rPr>
      </w:pPr>
      <w:r>
        <w:rPr>
          <w:rFonts w:hint="default" w:ascii="Times New Roman" w:hAnsi="Times New Roman" w:cs="Times New Roman"/>
        </w:rPr>
        <w:t>Parse resumes into structured candidate profiles and vector representations instead of blindly injecting the full resume into every prompt.</w:t>
      </w:r>
    </w:p>
    <w:p w14:paraId="62A06158">
      <w:pPr>
        <w:pStyle w:val="23"/>
        <w:rPr>
          <w:rFonts w:hint="default" w:ascii="Times New Roman" w:hAnsi="Times New Roman" w:cs="Times New Roman"/>
        </w:rPr>
      </w:pPr>
      <w:r>
        <w:rPr>
          <w:rFonts w:hint="default" w:ascii="Times New Roman" w:hAnsi="Times New Roman" w:cs="Times New Roman"/>
        </w:rPr>
        <w:t>Rank new jobs using hard filters, semantic similarity, structured skill overlap and optional LLM reasoning.</w:t>
      </w:r>
    </w:p>
    <w:p w14:paraId="53B28041">
      <w:pPr>
        <w:pStyle w:val="23"/>
        <w:rPr>
          <w:rFonts w:hint="default" w:ascii="Times New Roman" w:hAnsi="Times New Roman" w:cs="Times New Roman"/>
        </w:rPr>
      </w:pPr>
      <w:r>
        <w:rPr>
          <w:rFonts w:hint="default" w:ascii="Times New Roman" w:hAnsi="Times New Roman" w:cs="Times New Roman"/>
        </w:rPr>
        <w:t>Notify the user when a newly discovered, previously unseen job passes configurable relevance criteria.</w:t>
      </w:r>
    </w:p>
    <w:p w14:paraId="333892B0">
      <w:pPr>
        <w:pStyle w:val="23"/>
        <w:rPr>
          <w:rFonts w:hint="default" w:ascii="Times New Roman" w:hAnsi="Times New Roman" w:cs="Times New Roman"/>
        </w:rPr>
      </w:pPr>
      <w:r>
        <w:rPr>
          <w:rFonts w:hint="default" w:ascii="Times New Roman" w:hAnsi="Times New Roman" w:cs="Times New Roman"/>
        </w:rPr>
        <w:t>Preserve source links and supporting evidence so recommendations are explainable and auditable.</w:t>
      </w:r>
    </w:p>
    <w:p w14:paraId="769131B1">
      <w:pPr>
        <w:pStyle w:val="2"/>
        <w:rPr>
          <w:rFonts w:hint="default" w:ascii="Times New Roman" w:hAnsi="Times New Roman" w:cs="Times New Roman"/>
        </w:rPr>
      </w:pPr>
      <w:r>
        <w:rPr>
          <w:rFonts w:hint="default" w:ascii="Times New Roman" w:hAnsi="Times New Roman" w:cs="Times New Roman"/>
        </w:rPr>
        <w:t>4. Scope</w:t>
      </w:r>
    </w:p>
    <w:p w14:paraId="7E794B40">
      <w:pPr>
        <w:pStyle w:val="3"/>
        <w:rPr>
          <w:rFonts w:hint="default" w:ascii="Times New Roman" w:hAnsi="Times New Roman" w:cs="Times New Roman"/>
        </w:rPr>
      </w:pPr>
      <w:r>
        <w:rPr>
          <w:rFonts w:hint="default" w:ascii="Times New Roman" w:hAnsi="Times New Roman" w:cs="Times New Roman"/>
        </w:rPr>
        <w:t>4.1 In Scope for MVP</w:t>
      </w:r>
    </w:p>
    <w:p w14:paraId="0DB97824">
      <w:pPr>
        <w:pStyle w:val="23"/>
        <w:rPr>
          <w:rFonts w:hint="default" w:ascii="Times New Roman" w:hAnsi="Times New Roman" w:cs="Times New Roman"/>
        </w:rPr>
      </w:pPr>
      <w:r>
        <w:rPr>
          <w:rFonts w:hint="default" w:ascii="Times New Roman" w:hAnsi="Times New Roman" w:cs="Times New Roman"/>
        </w:rPr>
        <w:t>One-user or small private deployment.</w:t>
      </w:r>
    </w:p>
    <w:p w14:paraId="6F01D0C0">
      <w:pPr>
        <w:pStyle w:val="23"/>
        <w:rPr>
          <w:rFonts w:hint="default" w:ascii="Times New Roman" w:hAnsi="Times New Roman" w:cs="Times New Roman"/>
        </w:rPr>
      </w:pPr>
      <w:r>
        <w:rPr>
          <w:rFonts w:hint="default" w:ascii="Times New Roman" w:hAnsi="Times New Roman" w:cs="Times New Roman"/>
        </w:rPr>
        <w:t>One or more uploaded resumes.</w:t>
      </w:r>
    </w:p>
    <w:p w14:paraId="79CAFB54">
      <w:pPr>
        <w:pStyle w:val="23"/>
        <w:rPr>
          <w:rFonts w:hint="default" w:ascii="Times New Roman" w:hAnsi="Times New Roman" w:cs="Times New Roman"/>
        </w:rPr>
      </w:pPr>
      <w:r>
        <w:rPr>
          <w:rFonts w:hint="default" w:ascii="Times New Roman" w:hAnsi="Times New Roman" w:cs="Times New Roman"/>
        </w:rPr>
        <w:t>LinkedIn-first job source adapter, isolated behind a common connector interface.</w:t>
      </w:r>
    </w:p>
    <w:p w14:paraId="2E74E217">
      <w:pPr>
        <w:pStyle w:val="23"/>
        <w:rPr>
          <w:rFonts w:hint="default" w:ascii="Times New Roman" w:hAnsi="Times New Roman" w:cs="Times New Roman"/>
        </w:rPr>
      </w:pPr>
      <w:r>
        <w:rPr>
          <w:rFonts w:hint="default" w:ascii="Times New Roman" w:hAnsi="Times New Roman" w:cs="Times New Roman"/>
        </w:rPr>
        <w:t>Scheduled job discovery and duplicate detection.</w:t>
      </w:r>
    </w:p>
    <w:p w14:paraId="1A1B8070">
      <w:pPr>
        <w:pStyle w:val="23"/>
        <w:rPr>
          <w:rFonts w:hint="default" w:ascii="Times New Roman" w:hAnsi="Times New Roman" w:cs="Times New Roman"/>
        </w:rPr>
      </w:pPr>
      <w:r>
        <w:rPr>
          <w:rFonts w:hint="default" w:ascii="Times New Roman" w:hAnsi="Times New Roman" w:cs="Times New Roman"/>
        </w:rPr>
        <w:t>Storage of normalized job metadata and full descriptions.</w:t>
      </w:r>
    </w:p>
    <w:p w14:paraId="6DE0F15A">
      <w:pPr>
        <w:pStyle w:val="23"/>
        <w:rPr>
          <w:rFonts w:hint="default" w:ascii="Times New Roman" w:hAnsi="Times New Roman" w:cs="Times New Roman"/>
        </w:rPr>
      </w:pPr>
      <w:r>
        <w:rPr>
          <w:rFonts w:hint="default" w:ascii="Times New Roman" w:hAnsi="Times New Roman" w:cs="Times New Roman"/>
        </w:rPr>
        <w:t>Embeddings and vector retrieval.</w:t>
      </w:r>
    </w:p>
    <w:p w14:paraId="6C17FD6B">
      <w:pPr>
        <w:pStyle w:val="23"/>
        <w:rPr>
          <w:rFonts w:hint="default" w:ascii="Times New Roman" w:hAnsi="Times New Roman" w:cs="Times New Roman"/>
        </w:rPr>
      </w:pPr>
      <w:r>
        <w:rPr>
          <w:rFonts w:hint="default" w:ascii="Times New Roman" w:hAnsi="Times New Roman" w:cs="Times New Roman"/>
        </w:rPr>
        <w:t>LangChain-based RAG Q&amp;A.</w:t>
      </w:r>
    </w:p>
    <w:p w14:paraId="3596C8E9">
      <w:pPr>
        <w:pStyle w:val="23"/>
        <w:rPr>
          <w:rFonts w:hint="default" w:ascii="Times New Roman" w:hAnsi="Times New Roman" w:cs="Times New Roman"/>
        </w:rPr>
      </w:pPr>
      <w:r>
        <w:rPr>
          <w:rFonts w:hint="default" w:ascii="Times New Roman" w:hAnsi="Times New Roman" w:cs="Times New Roman"/>
        </w:rPr>
        <w:t>Job-to-resume scoring and explainable match reasons.</w:t>
      </w:r>
    </w:p>
    <w:p w14:paraId="1BDE7107">
      <w:pPr>
        <w:pStyle w:val="23"/>
        <w:rPr>
          <w:rFonts w:hint="default" w:ascii="Times New Roman" w:hAnsi="Times New Roman" w:cs="Times New Roman"/>
        </w:rPr>
      </w:pPr>
      <w:r>
        <w:rPr>
          <w:rFonts w:hint="default" w:ascii="Times New Roman" w:hAnsi="Times New Roman" w:cs="Times New Roman"/>
        </w:rPr>
        <w:t>Notifications by one initial channel such as email or Telegram.</w:t>
      </w:r>
    </w:p>
    <w:p w14:paraId="781D354F">
      <w:pPr>
        <w:pStyle w:val="23"/>
        <w:rPr>
          <w:rFonts w:hint="default" w:ascii="Times New Roman" w:hAnsi="Times New Roman" w:cs="Times New Roman"/>
        </w:rPr>
      </w:pPr>
      <w:r>
        <w:rPr>
          <w:rFonts w:hint="default" w:ascii="Times New Roman" w:hAnsi="Times New Roman" w:cs="Times New Roman"/>
        </w:rPr>
        <w:t>Basic user feedback: relevant, not relevant, applied, ignored.</w:t>
      </w:r>
    </w:p>
    <w:p w14:paraId="5E2A45D3">
      <w:pPr>
        <w:pStyle w:val="3"/>
        <w:rPr>
          <w:rFonts w:hint="default" w:ascii="Times New Roman" w:hAnsi="Times New Roman" w:cs="Times New Roman"/>
        </w:rPr>
      </w:pPr>
      <w:r>
        <w:rPr>
          <w:rFonts w:hint="default" w:ascii="Times New Roman" w:hAnsi="Times New Roman" w:cs="Times New Roman"/>
        </w:rPr>
        <w:t>4.2 Out of Scope for Initial MVP</w:t>
      </w:r>
    </w:p>
    <w:p w14:paraId="15C09CCC">
      <w:pPr>
        <w:pStyle w:val="23"/>
        <w:rPr>
          <w:rFonts w:hint="default" w:ascii="Times New Roman" w:hAnsi="Times New Roman" w:cs="Times New Roman"/>
        </w:rPr>
      </w:pPr>
      <w:r>
        <w:rPr>
          <w:rFonts w:hint="default" w:ascii="Times New Roman" w:hAnsi="Times New Roman" w:cs="Times New Roman"/>
        </w:rPr>
        <w:t>Automatic job applications or form submission.</w:t>
      </w:r>
    </w:p>
    <w:p w14:paraId="5FAA1DAB">
      <w:pPr>
        <w:pStyle w:val="23"/>
        <w:rPr>
          <w:rFonts w:hint="default" w:ascii="Times New Roman" w:hAnsi="Times New Roman" w:cs="Times New Roman"/>
        </w:rPr>
      </w:pPr>
      <w:r>
        <w:rPr>
          <w:rFonts w:hint="default" w:ascii="Times New Roman" w:hAnsi="Times New Roman" w:cs="Times New Roman"/>
        </w:rPr>
        <w:t>Automated messaging to recruiters.</w:t>
      </w:r>
    </w:p>
    <w:p w14:paraId="19ACB71A">
      <w:pPr>
        <w:pStyle w:val="23"/>
        <w:rPr>
          <w:rFonts w:hint="default" w:ascii="Times New Roman" w:hAnsi="Times New Roman" w:cs="Times New Roman"/>
        </w:rPr>
      </w:pPr>
      <w:r>
        <w:rPr>
          <w:rFonts w:hint="default" w:ascii="Times New Roman" w:hAnsi="Times New Roman" w:cs="Times New Roman"/>
        </w:rPr>
        <w:t>Guaranteeing platform access where the platform does not permit automated collection.</w:t>
      </w:r>
    </w:p>
    <w:p w14:paraId="21AB9D54">
      <w:pPr>
        <w:pStyle w:val="23"/>
        <w:rPr>
          <w:rFonts w:hint="default" w:ascii="Times New Roman" w:hAnsi="Times New Roman" w:cs="Times New Roman"/>
        </w:rPr>
      </w:pPr>
      <w:r>
        <w:rPr>
          <w:rFonts w:hint="default" w:ascii="Times New Roman" w:hAnsi="Times New Roman" w:cs="Times New Roman"/>
        </w:rPr>
        <w:t>Enterprise-scale multi-tenant identity and billing.</w:t>
      </w:r>
    </w:p>
    <w:p w14:paraId="5641349C">
      <w:pPr>
        <w:pStyle w:val="23"/>
        <w:rPr>
          <w:rFonts w:hint="default" w:ascii="Times New Roman" w:hAnsi="Times New Roman" w:cs="Times New Roman"/>
        </w:rPr>
      </w:pPr>
      <w:r>
        <w:rPr>
          <w:rFonts w:hint="default" w:ascii="Times New Roman" w:hAnsi="Times New Roman" w:cs="Times New Roman"/>
        </w:rPr>
        <w:t>Fine-tuning a custom foundation model.</w:t>
      </w:r>
    </w:p>
    <w:p w14:paraId="72C322FF">
      <w:pPr>
        <w:pStyle w:val="23"/>
        <w:rPr>
          <w:rFonts w:hint="default" w:ascii="Times New Roman" w:hAnsi="Times New Roman" w:cs="Times New Roman"/>
        </w:rPr>
      </w:pPr>
      <w:r>
        <w:rPr>
          <w:rFonts w:hint="default" w:ascii="Times New Roman" w:hAnsi="Times New Roman" w:cs="Times New Roman"/>
        </w:rPr>
        <w:t>Perfect prediction of hiring outcomes.</w:t>
      </w:r>
    </w:p>
    <w:p w14:paraId="5C22521F">
      <w:pPr>
        <w:pStyle w:val="2"/>
        <w:rPr>
          <w:rFonts w:hint="default" w:ascii="Times New Roman" w:hAnsi="Times New Roman" w:cs="Times New Roman"/>
        </w:rPr>
      </w:pPr>
      <w:r>
        <w:rPr>
          <w:rFonts w:hint="default" w:ascii="Times New Roman" w:hAnsi="Times New Roman" w:cs="Times New Roman"/>
        </w:rPr>
        <w:t>5. Proposed System Architecture</w:t>
      </w:r>
    </w:p>
    <w:p w14:paraId="7187B490">
      <w:pPr>
        <w:rPr>
          <w:rFonts w:hint="default" w:ascii="Times New Roman" w:hAnsi="Times New Roman" w:cs="Times New Roman"/>
        </w:rPr>
      </w:pPr>
      <w:r>
        <w:rPr>
          <w:rFonts w:hint="default" w:ascii="Times New Roman" w:hAnsi="Times New Roman" w:cs="Times New Roman"/>
        </w:rPr>
        <w:t>The architecture separates source collection, storage, retrieval, ranking and notification. This separation is important because job-source availability may change, while the candidate profile, RAG service and matching engine should remain reusable.</w:t>
      </w:r>
    </w:p>
    <w:p w14:paraId="59BBB46A">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17920" cy="6315075"/>
            <wp:effectExtent l="0" t="0" r="1143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217920" cy="6315273"/>
                    </a:xfrm>
                    <a:prstGeom prst="rect">
                      <a:avLst/>
                    </a:prstGeom>
                  </pic:spPr>
                </pic:pic>
              </a:graphicData>
            </a:graphic>
          </wp:inline>
        </w:drawing>
      </w:r>
    </w:p>
    <w:p w14:paraId="33C26EF5">
      <w:pPr>
        <w:jc w:val="center"/>
        <w:rPr>
          <w:rFonts w:hint="default" w:ascii="Times New Roman" w:hAnsi="Times New Roman" w:cs="Times New Roman"/>
        </w:rPr>
      </w:pPr>
      <w:r>
        <w:rPr>
          <w:rFonts w:hint="default" w:ascii="Times New Roman" w:hAnsi="Times New Roman" w:cs="Times New Roman"/>
          <w:i/>
          <w:color w:val="475569"/>
          <w:sz w:val="18"/>
        </w:rPr>
        <w:t>Figure 1. Overall architecture of the proposed job-discovery assistant.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5313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0F172A"/>
            <w:tcMar>
              <w:top w:w="100" w:type="dxa"/>
              <w:left w:w="90" w:type="dxa"/>
              <w:bottom w:w="100" w:type="dxa"/>
              <w:right w:w="90" w:type="dxa"/>
            </w:tcMar>
            <w:vAlign w:val="center"/>
          </w:tcPr>
          <w:p w14:paraId="557B42BE">
            <w:pPr>
              <w:rPr>
                <w:rFonts w:hint="default" w:ascii="Times New Roman" w:hAnsi="Times New Roman" w:cs="Times New Roman"/>
              </w:rPr>
            </w:pPr>
            <w:r>
              <w:rPr>
                <w:rFonts w:hint="default" w:ascii="Times New Roman" w:hAnsi="Times New Roman" w:cs="Times New Roman"/>
                <w:b/>
                <w:color w:val="FFFFFF"/>
                <w:sz w:val="18"/>
              </w:rPr>
              <w:t>Layer</w:t>
            </w:r>
          </w:p>
        </w:tc>
        <w:tc>
          <w:tcPr>
            <w:tcW w:w="3389" w:type="dxa"/>
            <w:shd w:val="clear" w:color="auto" w:fill="0F172A"/>
            <w:tcMar>
              <w:top w:w="100" w:type="dxa"/>
              <w:left w:w="90" w:type="dxa"/>
              <w:bottom w:w="100" w:type="dxa"/>
              <w:right w:w="90" w:type="dxa"/>
            </w:tcMar>
            <w:vAlign w:val="center"/>
          </w:tcPr>
          <w:p w14:paraId="4434E8B6">
            <w:pPr>
              <w:rPr>
                <w:rFonts w:hint="default" w:ascii="Times New Roman" w:hAnsi="Times New Roman" w:cs="Times New Roman"/>
              </w:rPr>
            </w:pPr>
            <w:r>
              <w:rPr>
                <w:rFonts w:hint="default" w:ascii="Times New Roman" w:hAnsi="Times New Roman" w:cs="Times New Roman"/>
                <w:b/>
                <w:color w:val="FFFFFF"/>
                <w:sz w:val="18"/>
              </w:rPr>
              <w:t>Responsibilities</w:t>
            </w:r>
          </w:p>
        </w:tc>
        <w:tc>
          <w:tcPr>
            <w:tcW w:w="3389" w:type="dxa"/>
            <w:shd w:val="clear" w:color="auto" w:fill="0F172A"/>
            <w:tcMar>
              <w:top w:w="100" w:type="dxa"/>
              <w:left w:w="90" w:type="dxa"/>
              <w:bottom w:w="100" w:type="dxa"/>
              <w:right w:w="90" w:type="dxa"/>
            </w:tcMar>
            <w:vAlign w:val="center"/>
          </w:tcPr>
          <w:p w14:paraId="0808B10E">
            <w:pPr>
              <w:rPr>
                <w:rFonts w:hint="default" w:ascii="Times New Roman" w:hAnsi="Times New Roman" w:cs="Times New Roman"/>
              </w:rPr>
            </w:pPr>
            <w:r>
              <w:rPr>
                <w:rFonts w:hint="default" w:ascii="Times New Roman" w:hAnsi="Times New Roman" w:cs="Times New Roman"/>
                <w:b/>
                <w:color w:val="FFFFFF"/>
                <w:sz w:val="18"/>
              </w:rPr>
              <w:t>Suggested technologies</w:t>
            </w:r>
          </w:p>
        </w:tc>
      </w:tr>
      <w:tr w14:paraId="47540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23702DBE">
            <w:pPr>
              <w:rPr>
                <w:rFonts w:hint="default" w:ascii="Times New Roman" w:hAnsi="Times New Roman" w:cs="Times New Roman"/>
              </w:rPr>
            </w:pPr>
            <w:r>
              <w:rPr>
                <w:rFonts w:hint="default" w:ascii="Times New Roman" w:hAnsi="Times New Roman" w:cs="Times New Roman"/>
                <w:sz w:val="17"/>
              </w:rPr>
              <w:t>Source connectors</w:t>
            </w:r>
          </w:p>
        </w:tc>
        <w:tc>
          <w:tcPr>
            <w:tcW w:w="3389" w:type="dxa"/>
            <w:tcMar>
              <w:top w:w="90" w:type="dxa"/>
              <w:left w:w="90" w:type="dxa"/>
              <w:bottom w:w="90" w:type="dxa"/>
              <w:right w:w="90" w:type="dxa"/>
            </w:tcMar>
          </w:tcPr>
          <w:p w14:paraId="43E8E455">
            <w:pPr>
              <w:rPr>
                <w:rFonts w:hint="default" w:ascii="Times New Roman" w:hAnsi="Times New Roman" w:cs="Times New Roman"/>
              </w:rPr>
            </w:pPr>
            <w:r>
              <w:rPr>
                <w:rFonts w:hint="default" w:ascii="Times New Roman" w:hAnsi="Times New Roman" w:cs="Times New Roman"/>
                <w:sz w:val="17"/>
              </w:rPr>
              <w:t>Fetch or import listings from a source and return a common raw job object.</w:t>
            </w:r>
          </w:p>
        </w:tc>
        <w:tc>
          <w:tcPr>
            <w:tcW w:w="3389" w:type="dxa"/>
            <w:tcMar>
              <w:top w:w="90" w:type="dxa"/>
              <w:left w:w="90" w:type="dxa"/>
              <w:bottom w:w="90" w:type="dxa"/>
              <w:right w:w="90" w:type="dxa"/>
            </w:tcMar>
          </w:tcPr>
          <w:p w14:paraId="6087C032">
            <w:pPr>
              <w:rPr>
                <w:rFonts w:hint="default" w:ascii="Times New Roman" w:hAnsi="Times New Roman" w:cs="Times New Roman"/>
              </w:rPr>
            </w:pPr>
            <w:r>
              <w:rPr>
                <w:rFonts w:hint="default" w:ascii="Times New Roman" w:hAnsi="Times New Roman" w:cs="Times New Roman"/>
                <w:sz w:val="17"/>
              </w:rPr>
              <w:t>Python connector interface; compliant APIs/feeds/exports where available</w:t>
            </w:r>
          </w:p>
        </w:tc>
      </w:tr>
      <w:tr w14:paraId="28CB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2A371F80">
            <w:pPr>
              <w:rPr>
                <w:rFonts w:hint="default" w:ascii="Times New Roman" w:hAnsi="Times New Roman" w:cs="Times New Roman"/>
              </w:rPr>
            </w:pPr>
            <w:r>
              <w:rPr>
                <w:rFonts w:hint="default" w:ascii="Times New Roman" w:hAnsi="Times New Roman" w:cs="Times New Roman"/>
                <w:sz w:val="17"/>
              </w:rPr>
              <w:t>Ingestion pipeline</w:t>
            </w:r>
          </w:p>
        </w:tc>
        <w:tc>
          <w:tcPr>
            <w:tcW w:w="3389" w:type="dxa"/>
            <w:shd w:val="clear" w:color="auto" w:fill="F8FAFC"/>
            <w:tcMar>
              <w:top w:w="90" w:type="dxa"/>
              <w:left w:w="90" w:type="dxa"/>
              <w:bottom w:w="90" w:type="dxa"/>
              <w:right w:w="90" w:type="dxa"/>
            </w:tcMar>
          </w:tcPr>
          <w:p w14:paraId="52FF46DC">
            <w:pPr>
              <w:rPr>
                <w:rFonts w:hint="default" w:ascii="Times New Roman" w:hAnsi="Times New Roman" w:cs="Times New Roman"/>
              </w:rPr>
            </w:pPr>
            <w:r>
              <w:rPr>
                <w:rFonts w:hint="default" w:ascii="Times New Roman" w:hAnsi="Times New Roman" w:cs="Times New Roman"/>
                <w:sz w:val="17"/>
              </w:rPr>
              <w:t>Parsing, cleanup, normalization, deduplication, enrichment and embedding.</w:t>
            </w:r>
          </w:p>
        </w:tc>
        <w:tc>
          <w:tcPr>
            <w:tcW w:w="3389" w:type="dxa"/>
            <w:shd w:val="clear" w:color="auto" w:fill="F8FAFC"/>
            <w:tcMar>
              <w:top w:w="90" w:type="dxa"/>
              <w:left w:w="90" w:type="dxa"/>
              <w:bottom w:w="90" w:type="dxa"/>
              <w:right w:w="90" w:type="dxa"/>
            </w:tcMar>
          </w:tcPr>
          <w:p w14:paraId="61D9827A">
            <w:pPr>
              <w:rPr>
                <w:rFonts w:hint="default" w:ascii="Times New Roman" w:hAnsi="Times New Roman" w:cs="Times New Roman"/>
              </w:rPr>
            </w:pPr>
            <w:r>
              <w:rPr>
                <w:rFonts w:hint="default" w:ascii="Times New Roman" w:hAnsi="Times New Roman" w:cs="Times New Roman"/>
                <w:sz w:val="17"/>
              </w:rPr>
              <w:t>Python, Pydantic, BeautifulSoup where permitted, scheduler/worker</w:t>
            </w:r>
          </w:p>
        </w:tc>
      </w:tr>
      <w:tr w14:paraId="352C6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23484172">
            <w:pPr>
              <w:rPr>
                <w:rFonts w:hint="default" w:ascii="Times New Roman" w:hAnsi="Times New Roman" w:cs="Times New Roman"/>
              </w:rPr>
            </w:pPr>
            <w:r>
              <w:rPr>
                <w:rFonts w:hint="default" w:ascii="Times New Roman" w:hAnsi="Times New Roman" w:cs="Times New Roman"/>
                <w:sz w:val="17"/>
              </w:rPr>
              <w:t>Operational store</w:t>
            </w:r>
          </w:p>
        </w:tc>
        <w:tc>
          <w:tcPr>
            <w:tcW w:w="3389" w:type="dxa"/>
            <w:tcMar>
              <w:top w:w="90" w:type="dxa"/>
              <w:left w:w="90" w:type="dxa"/>
              <w:bottom w:w="90" w:type="dxa"/>
              <w:right w:w="90" w:type="dxa"/>
            </w:tcMar>
          </w:tcPr>
          <w:p w14:paraId="113F770A">
            <w:pPr>
              <w:rPr>
                <w:rFonts w:hint="default" w:ascii="Times New Roman" w:hAnsi="Times New Roman" w:cs="Times New Roman"/>
              </w:rPr>
            </w:pPr>
            <w:r>
              <w:rPr>
                <w:rFonts w:hint="default" w:ascii="Times New Roman" w:hAnsi="Times New Roman" w:cs="Times New Roman"/>
                <w:sz w:val="17"/>
              </w:rPr>
              <w:t>Canonical jobs, source IDs, status, scores, notification history.</w:t>
            </w:r>
          </w:p>
        </w:tc>
        <w:tc>
          <w:tcPr>
            <w:tcW w:w="3389" w:type="dxa"/>
            <w:tcMar>
              <w:top w:w="90" w:type="dxa"/>
              <w:left w:w="90" w:type="dxa"/>
              <w:bottom w:w="90" w:type="dxa"/>
              <w:right w:w="90" w:type="dxa"/>
            </w:tcMar>
          </w:tcPr>
          <w:p w14:paraId="532FA0C7">
            <w:pPr>
              <w:rPr>
                <w:rFonts w:hint="default" w:ascii="Times New Roman" w:hAnsi="Times New Roman" w:cs="Times New Roman"/>
              </w:rPr>
            </w:pPr>
            <w:r>
              <w:rPr>
                <w:rFonts w:hint="default" w:ascii="Times New Roman" w:hAnsi="Times New Roman" w:cs="Times New Roman"/>
                <w:sz w:val="17"/>
              </w:rPr>
              <w:t>PostgreSQL or SQLite for smallest MVP</w:t>
            </w:r>
          </w:p>
        </w:tc>
      </w:tr>
      <w:tr w14:paraId="1B67E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65E40404">
            <w:pPr>
              <w:rPr>
                <w:rFonts w:hint="default" w:ascii="Times New Roman" w:hAnsi="Times New Roman" w:cs="Times New Roman"/>
              </w:rPr>
            </w:pPr>
            <w:r>
              <w:rPr>
                <w:rFonts w:hint="default" w:ascii="Times New Roman" w:hAnsi="Times New Roman" w:cs="Times New Roman"/>
                <w:sz w:val="17"/>
              </w:rPr>
              <w:t>Vector store</w:t>
            </w:r>
          </w:p>
        </w:tc>
        <w:tc>
          <w:tcPr>
            <w:tcW w:w="3389" w:type="dxa"/>
            <w:shd w:val="clear" w:color="auto" w:fill="F8FAFC"/>
            <w:tcMar>
              <w:top w:w="90" w:type="dxa"/>
              <w:left w:w="90" w:type="dxa"/>
              <w:bottom w:w="90" w:type="dxa"/>
              <w:right w:w="90" w:type="dxa"/>
            </w:tcMar>
          </w:tcPr>
          <w:p w14:paraId="7BE6DE4E">
            <w:pPr>
              <w:rPr>
                <w:rFonts w:hint="default" w:ascii="Times New Roman" w:hAnsi="Times New Roman" w:cs="Times New Roman"/>
              </w:rPr>
            </w:pPr>
            <w:r>
              <w:rPr>
                <w:rFonts w:hint="default" w:ascii="Times New Roman" w:hAnsi="Times New Roman" w:cs="Times New Roman"/>
                <w:sz w:val="17"/>
              </w:rPr>
              <w:t>Semantic search across job descriptions and resume/candidate content.</w:t>
            </w:r>
          </w:p>
        </w:tc>
        <w:tc>
          <w:tcPr>
            <w:tcW w:w="3389" w:type="dxa"/>
            <w:shd w:val="clear" w:color="auto" w:fill="F8FAFC"/>
            <w:tcMar>
              <w:top w:w="90" w:type="dxa"/>
              <w:left w:w="90" w:type="dxa"/>
              <w:bottom w:w="90" w:type="dxa"/>
              <w:right w:w="90" w:type="dxa"/>
            </w:tcMar>
          </w:tcPr>
          <w:p w14:paraId="5B745097">
            <w:pPr>
              <w:rPr>
                <w:rFonts w:hint="default" w:ascii="Times New Roman" w:hAnsi="Times New Roman" w:cs="Times New Roman"/>
              </w:rPr>
            </w:pPr>
            <w:r>
              <w:rPr>
                <w:rFonts w:hint="default" w:ascii="Times New Roman" w:hAnsi="Times New Roman" w:cs="Times New Roman"/>
                <w:sz w:val="17"/>
              </w:rPr>
              <w:t>pgvector, Chroma, FAISS or another LangChain-compatible store</w:t>
            </w:r>
          </w:p>
        </w:tc>
      </w:tr>
      <w:tr w14:paraId="634B6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5E5342A3">
            <w:pPr>
              <w:rPr>
                <w:rFonts w:hint="default" w:ascii="Times New Roman" w:hAnsi="Times New Roman" w:cs="Times New Roman"/>
              </w:rPr>
            </w:pPr>
            <w:r>
              <w:rPr>
                <w:rFonts w:hint="default" w:ascii="Times New Roman" w:hAnsi="Times New Roman" w:cs="Times New Roman"/>
                <w:sz w:val="17"/>
              </w:rPr>
              <w:t>RAG service</w:t>
            </w:r>
          </w:p>
        </w:tc>
        <w:tc>
          <w:tcPr>
            <w:tcW w:w="3389" w:type="dxa"/>
            <w:tcMar>
              <w:top w:w="90" w:type="dxa"/>
              <w:left w:w="90" w:type="dxa"/>
              <w:bottom w:w="90" w:type="dxa"/>
              <w:right w:w="90" w:type="dxa"/>
            </w:tcMar>
          </w:tcPr>
          <w:p w14:paraId="3F19216C">
            <w:pPr>
              <w:rPr>
                <w:rFonts w:hint="default" w:ascii="Times New Roman" w:hAnsi="Times New Roman" w:cs="Times New Roman"/>
              </w:rPr>
            </w:pPr>
            <w:r>
              <w:rPr>
                <w:rFonts w:hint="default" w:ascii="Times New Roman" w:hAnsi="Times New Roman" w:cs="Times New Roman"/>
                <w:sz w:val="17"/>
              </w:rPr>
              <w:t>Retriever, context construction, prompt template, model call and answer formatting.</w:t>
            </w:r>
          </w:p>
        </w:tc>
        <w:tc>
          <w:tcPr>
            <w:tcW w:w="3389" w:type="dxa"/>
            <w:tcMar>
              <w:top w:w="90" w:type="dxa"/>
              <w:left w:w="90" w:type="dxa"/>
              <w:bottom w:w="90" w:type="dxa"/>
              <w:right w:w="90" w:type="dxa"/>
            </w:tcMar>
          </w:tcPr>
          <w:p w14:paraId="3630EFD3">
            <w:pPr>
              <w:rPr>
                <w:rFonts w:hint="default" w:ascii="Times New Roman" w:hAnsi="Times New Roman" w:cs="Times New Roman"/>
              </w:rPr>
            </w:pPr>
            <w:r>
              <w:rPr>
                <w:rFonts w:hint="default" w:ascii="Times New Roman" w:hAnsi="Times New Roman" w:cs="Times New Roman"/>
                <w:sz w:val="17"/>
              </w:rPr>
              <w:t>LangChain</w:t>
            </w:r>
          </w:p>
        </w:tc>
      </w:tr>
      <w:tr w14:paraId="6BD53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06EBBFF2">
            <w:pPr>
              <w:rPr>
                <w:rFonts w:hint="default" w:ascii="Times New Roman" w:hAnsi="Times New Roman" w:cs="Times New Roman"/>
              </w:rPr>
            </w:pPr>
            <w:r>
              <w:rPr>
                <w:rFonts w:hint="default" w:ascii="Times New Roman" w:hAnsi="Times New Roman" w:cs="Times New Roman"/>
                <w:sz w:val="17"/>
              </w:rPr>
              <w:t>Matching engine</w:t>
            </w:r>
          </w:p>
        </w:tc>
        <w:tc>
          <w:tcPr>
            <w:tcW w:w="3389" w:type="dxa"/>
            <w:shd w:val="clear" w:color="auto" w:fill="F8FAFC"/>
            <w:tcMar>
              <w:top w:w="90" w:type="dxa"/>
              <w:left w:w="90" w:type="dxa"/>
              <w:bottom w:w="90" w:type="dxa"/>
              <w:right w:w="90" w:type="dxa"/>
            </w:tcMar>
          </w:tcPr>
          <w:p w14:paraId="1D39BE78">
            <w:pPr>
              <w:rPr>
                <w:rFonts w:hint="default" w:ascii="Times New Roman" w:hAnsi="Times New Roman" w:cs="Times New Roman"/>
              </w:rPr>
            </w:pPr>
            <w:r>
              <w:rPr>
                <w:rFonts w:hint="default" w:ascii="Times New Roman" w:hAnsi="Times New Roman" w:cs="Times New Roman"/>
                <w:sz w:val="17"/>
              </w:rPr>
              <w:t>Hard constraints, semantic score, skill overlap, optional LLM explanation.</w:t>
            </w:r>
          </w:p>
        </w:tc>
        <w:tc>
          <w:tcPr>
            <w:tcW w:w="3389" w:type="dxa"/>
            <w:shd w:val="clear" w:color="auto" w:fill="F8FAFC"/>
            <w:tcMar>
              <w:top w:w="90" w:type="dxa"/>
              <w:left w:w="90" w:type="dxa"/>
              <w:bottom w:w="90" w:type="dxa"/>
              <w:right w:w="90" w:type="dxa"/>
            </w:tcMar>
          </w:tcPr>
          <w:p w14:paraId="163D83B9">
            <w:pPr>
              <w:rPr>
                <w:rFonts w:hint="default" w:ascii="Times New Roman" w:hAnsi="Times New Roman" w:cs="Times New Roman"/>
              </w:rPr>
            </w:pPr>
            <w:r>
              <w:rPr>
                <w:rFonts w:hint="default" w:ascii="Times New Roman" w:hAnsi="Times New Roman" w:cs="Times New Roman"/>
                <w:sz w:val="17"/>
              </w:rPr>
              <w:t>Python + embeddings + optional LLM chain</w:t>
            </w:r>
          </w:p>
        </w:tc>
      </w:tr>
      <w:tr w14:paraId="4B33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51726934">
            <w:pPr>
              <w:rPr>
                <w:rFonts w:hint="default" w:ascii="Times New Roman" w:hAnsi="Times New Roman" w:cs="Times New Roman"/>
              </w:rPr>
            </w:pPr>
            <w:r>
              <w:rPr>
                <w:rFonts w:hint="default" w:ascii="Times New Roman" w:hAnsi="Times New Roman" w:cs="Times New Roman"/>
                <w:sz w:val="17"/>
              </w:rPr>
              <w:t>Notification service</w:t>
            </w:r>
          </w:p>
        </w:tc>
        <w:tc>
          <w:tcPr>
            <w:tcW w:w="3389" w:type="dxa"/>
            <w:tcMar>
              <w:top w:w="90" w:type="dxa"/>
              <w:left w:w="90" w:type="dxa"/>
              <w:bottom w:w="90" w:type="dxa"/>
              <w:right w:w="90" w:type="dxa"/>
            </w:tcMar>
          </w:tcPr>
          <w:p w14:paraId="5C68107C">
            <w:pPr>
              <w:rPr>
                <w:rFonts w:hint="default" w:ascii="Times New Roman" w:hAnsi="Times New Roman" w:cs="Times New Roman"/>
              </w:rPr>
            </w:pPr>
            <w:r>
              <w:rPr>
                <w:rFonts w:hint="default" w:ascii="Times New Roman" w:hAnsi="Times New Roman" w:cs="Times New Roman"/>
                <w:sz w:val="17"/>
              </w:rPr>
              <w:t>Sends only unseen, above-threshold matches and records delivery state.</w:t>
            </w:r>
          </w:p>
        </w:tc>
        <w:tc>
          <w:tcPr>
            <w:tcW w:w="3389" w:type="dxa"/>
            <w:tcMar>
              <w:top w:w="90" w:type="dxa"/>
              <w:left w:w="90" w:type="dxa"/>
              <w:bottom w:w="90" w:type="dxa"/>
              <w:right w:w="90" w:type="dxa"/>
            </w:tcMar>
          </w:tcPr>
          <w:p w14:paraId="77AC52D2">
            <w:pPr>
              <w:rPr>
                <w:rFonts w:hint="default" w:ascii="Times New Roman" w:hAnsi="Times New Roman" w:cs="Times New Roman"/>
              </w:rPr>
            </w:pPr>
            <w:r>
              <w:rPr>
                <w:rFonts w:hint="default" w:ascii="Times New Roman" w:hAnsi="Times New Roman" w:cs="Times New Roman"/>
                <w:sz w:val="17"/>
              </w:rPr>
              <w:t>Email, Telegram bot, push or webhook</w:t>
            </w:r>
          </w:p>
        </w:tc>
      </w:tr>
      <w:tr w14:paraId="10DBE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47DA7286">
            <w:pPr>
              <w:rPr>
                <w:rFonts w:hint="default" w:ascii="Times New Roman" w:hAnsi="Times New Roman" w:cs="Times New Roman"/>
              </w:rPr>
            </w:pPr>
            <w:r>
              <w:rPr>
                <w:rFonts w:hint="default" w:ascii="Times New Roman" w:hAnsi="Times New Roman" w:cs="Times New Roman"/>
                <w:sz w:val="17"/>
              </w:rPr>
              <w:t>API/UI</w:t>
            </w:r>
          </w:p>
        </w:tc>
        <w:tc>
          <w:tcPr>
            <w:tcW w:w="3389" w:type="dxa"/>
            <w:shd w:val="clear" w:color="auto" w:fill="F8FAFC"/>
            <w:tcMar>
              <w:top w:w="90" w:type="dxa"/>
              <w:left w:w="90" w:type="dxa"/>
              <w:bottom w:w="90" w:type="dxa"/>
              <w:right w:w="90" w:type="dxa"/>
            </w:tcMar>
          </w:tcPr>
          <w:p w14:paraId="23CA9551">
            <w:pPr>
              <w:rPr>
                <w:rFonts w:hint="default" w:ascii="Times New Roman" w:hAnsi="Times New Roman" w:cs="Times New Roman"/>
              </w:rPr>
            </w:pPr>
            <w:r>
              <w:rPr>
                <w:rFonts w:hint="default" w:ascii="Times New Roman" w:hAnsi="Times New Roman" w:cs="Times New Roman"/>
                <w:sz w:val="17"/>
              </w:rPr>
              <w:t>Chat interface, filters, job details, resume management and feedback.</w:t>
            </w:r>
          </w:p>
        </w:tc>
        <w:tc>
          <w:tcPr>
            <w:tcW w:w="3389" w:type="dxa"/>
            <w:shd w:val="clear" w:color="auto" w:fill="F8FAFC"/>
            <w:tcMar>
              <w:top w:w="90" w:type="dxa"/>
              <w:left w:w="90" w:type="dxa"/>
              <w:bottom w:w="90" w:type="dxa"/>
              <w:right w:w="90" w:type="dxa"/>
            </w:tcMar>
          </w:tcPr>
          <w:p w14:paraId="630E9AE6">
            <w:pPr>
              <w:rPr>
                <w:rFonts w:hint="default" w:ascii="Times New Roman" w:hAnsi="Times New Roman" w:cs="Times New Roman"/>
              </w:rPr>
            </w:pPr>
            <w:r>
              <w:rPr>
                <w:rFonts w:hint="default" w:ascii="Times New Roman" w:hAnsi="Times New Roman" w:cs="Times New Roman"/>
                <w:sz w:val="17"/>
              </w:rPr>
              <w:t>FastAPI + Streamlit/React/Next.js</w:t>
            </w:r>
          </w:p>
        </w:tc>
      </w:tr>
    </w:tbl>
    <w:p w14:paraId="4A329294">
      <w:pPr>
        <w:pStyle w:val="2"/>
        <w:rPr>
          <w:rFonts w:hint="default" w:ascii="Times New Roman" w:hAnsi="Times New Roman" w:cs="Times New Roman"/>
        </w:rPr>
      </w:pPr>
      <w:r>
        <w:rPr>
          <w:rFonts w:hint="default" w:ascii="Times New Roman" w:hAnsi="Times New Roman" w:cs="Times New Roman"/>
        </w:rPr>
        <w:t>6. Job Data Pipeline: LinkedIn-First</w:t>
      </w:r>
    </w:p>
    <w:p w14:paraId="730D9330">
      <w:pPr>
        <w:rPr>
          <w:rFonts w:hint="default" w:ascii="Times New Roman" w:hAnsi="Times New Roman" w:cs="Times New Roman"/>
        </w:rPr>
      </w:pPr>
      <w:r>
        <w:rPr>
          <w:rFonts w:hint="default" w:ascii="Times New Roman" w:hAnsi="Times New Roman" w:cs="Times New Roman"/>
        </w:rPr>
        <w:t>The ingestion layer should use a source-adapter pattern. A connector returns raw listings in a common interface; the rest of the pipeline does not care whether the listing came from LinkedIn, Indeed, Hiredly, JobStreet, a partner API, a feed, a user export or another approved mechanism.</w:t>
      </w:r>
    </w:p>
    <w:p w14:paraId="7D9FC73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03520" cy="11833860"/>
            <wp:effectExtent l="0" t="0" r="1143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11833974"/>
                    </a:xfrm>
                    <a:prstGeom prst="rect">
                      <a:avLst/>
                    </a:prstGeom>
                  </pic:spPr>
                </pic:pic>
              </a:graphicData>
            </a:graphic>
          </wp:inline>
        </w:drawing>
      </w:r>
    </w:p>
    <w:p w14:paraId="668BC630">
      <w:pPr>
        <w:jc w:val="center"/>
        <w:rPr>
          <w:rFonts w:hint="default" w:ascii="Times New Roman" w:hAnsi="Times New Roman" w:cs="Times New Roman"/>
        </w:rPr>
      </w:pPr>
      <w:r>
        <w:rPr>
          <w:rFonts w:hint="default" w:ascii="Times New Roman" w:hAnsi="Times New Roman" w:cs="Times New Roman"/>
          <w:i/>
          <w:color w:val="475569"/>
          <w:sz w:val="18"/>
        </w:rPr>
        <w:t>Figure 2. LinkedIn-first ingestion, normalization, embedding and matching pipeline.</w:t>
      </w:r>
    </w:p>
    <w:p w14:paraId="6426196A">
      <w:pPr>
        <w:pStyle w:val="3"/>
        <w:rPr>
          <w:rFonts w:hint="default" w:ascii="Times New Roman" w:hAnsi="Times New Roman" w:cs="Times New Roman"/>
        </w:rPr>
      </w:pPr>
      <w:r>
        <w:rPr>
          <w:rFonts w:hint="default" w:ascii="Times New Roman" w:hAnsi="Times New Roman" w:cs="Times New Roman"/>
        </w:rPr>
        <w:t>6.1 Recommended Job Record Schema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22ADF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F172A"/>
            <w:tcMar>
              <w:top w:w="100" w:type="dxa"/>
              <w:left w:w="90" w:type="dxa"/>
              <w:bottom w:w="100" w:type="dxa"/>
              <w:right w:w="90" w:type="dxa"/>
            </w:tcMar>
            <w:vAlign w:val="center"/>
          </w:tcPr>
          <w:p w14:paraId="2D9FCBEF">
            <w:pPr>
              <w:rPr>
                <w:rFonts w:hint="default" w:ascii="Times New Roman" w:hAnsi="Times New Roman" w:cs="Times New Roman"/>
              </w:rPr>
            </w:pPr>
            <w:r>
              <w:rPr>
                <w:rFonts w:hint="default" w:ascii="Times New Roman" w:hAnsi="Times New Roman" w:cs="Times New Roman"/>
                <w:b/>
                <w:color w:val="FFFFFF"/>
                <w:sz w:val="18"/>
              </w:rPr>
              <w:t>Field</w:t>
            </w:r>
          </w:p>
        </w:tc>
        <w:tc>
          <w:tcPr>
            <w:tcW w:w="5083" w:type="dxa"/>
            <w:shd w:val="clear" w:color="auto" w:fill="0F172A"/>
            <w:tcMar>
              <w:top w:w="100" w:type="dxa"/>
              <w:left w:w="90" w:type="dxa"/>
              <w:bottom w:w="100" w:type="dxa"/>
              <w:right w:w="90" w:type="dxa"/>
            </w:tcMar>
            <w:vAlign w:val="center"/>
          </w:tcPr>
          <w:p w14:paraId="78AFFCB9">
            <w:pPr>
              <w:rPr>
                <w:rFonts w:hint="default" w:ascii="Times New Roman" w:hAnsi="Times New Roman" w:cs="Times New Roman"/>
              </w:rPr>
            </w:pPr>
            <w:r>
              <w:rPr>
                <w:rFonts w:hint="default" w:ascii="Times New Roman" w:hAnsi="Times New Roman" w:cs="Times New Roman"/>
                <w:b/>
                <w:color w:val="FFFFFF"/>
                <w:sz w:val="18"/>
              </w:rPr>
              <w:t>Description</w:t>
            </w:r>
          </w:p>
        </w:tc>
      </w:tr>
      <w:tr w14:paraId="3347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1BBC8D75">
            <w:pPr>
              <w:rPr>
                <w:rFonts w:hint="default" w:ascii="Times New Roman" w:hAnsi="Times New Roman" w:cs="Times New Roman"/>
              </w:rPr>
            </w:pPr>
            <w:r>
              <w:rPr>
                <w:rFonts w:hint="default" w:ascii="Times New Roman" w:hAnsi="Times New Roman" w:cs="Times New Roman"/>
                <w:sz w:val="17"/>
              </w:rPr>
              <w:t>job_id</w:t>
            </w:r>
          </w:p>
        </w:tc>
        <w:tc>
          <w:tcPr>
            <w:tcW w:w="5083" w:type="dxa"/>
            <w:tcMar>
              <w:top w:w="90" w:type="dxa"/>
              <w:left w:w="90" w:type="dxa"/>
              <w:bottom w:w="90" w:type="dxa"/>
              <w:right w:w="90" w:type="dxa"/>
            </w:tcMar>
          </w:tcPr>
          <w:p w14:paraId="51DAB1D3">
            <w:pPr>
              <w:rPr>
                <w:rFonts w:hint="default" w:ascii="Times New Roman" w:hAnsi="Times New Roman" w:cs="Times New Roman"/>
              </w:rPr>
            </w:pPr>
            <w:r>
              <w:rPr>
                <w:rFonts w:hint="default" w:ascii="Times New Roman" w:hAnsi="Times New Roman" w:cs="Times New Roman"/>
                <w:sz w:val="17"/>
              </w:rPr>
              <w:t>Internal UUID.</w:t>
            </w:r>
          </w:p>
        </w:tc>
      </w:tr>
      <w:tr w14:paraId="002BE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584EF8F9">
            <w:pPr>
              <w:rPr>
                <w:rFonts w:hint="default" w:ascii="Times New Roman" w:hAnsi="Times New Roman" w:cs="Times New Roman"/>
              </w:rPr>
            </w:pPr>
            <w:r>
              <w:rPr>
                <w:rFonts w:hint="default" w:ascii="Times New Roman" w:hAnsi="Times New Roman" w:cs="Times New Roman"/>
                <w:sz w:val="17"/>
              </w:rPr>
              <w:t>source</w:t>
            </w:r>
          </w:p>
        </w:tc>
        <w:tc>
          <w:tcPr>
            <w:tcW w:w="5083" w:type="dxa"/>
            <w:shd w:val="clear" w:color="auto" w:fill="F8FAFC"/>
            <w:tcMar>
              <w:top w:w="90" w:type="dxa"/>
              <w:left w:w="90" w:type="dxa"/>
              <w:bottom w:w="90" w:type="dxa"/>
              <w:right w:w="90" w:type="dxa"/>
            </w:tcMar>
          </w:tcPr>
          <w:p w14:paraId="2DE37112">
            <w:pPr>
              <w:rPr>
                <w:rFonts w:hint="default" w:ascii="Times New Roman" w:hAnsi="Times New Roman" w:cs="Times New Roman"/>
              </w:rPr>
            </w:pPr>
            <w:r>
              <w:rPr>
                <w:rFonts w:hint="default" w:ascii="Times New Roman" w:hAnsi="Times New Roman" w:cs="Times New Roman"/>
                <w:sz w:val="17"/>
              </w:rPr>
              <w:t>linkedin, indeed, hiredly, jobstreet, etc.</w:t>
            </w:r>
          </w:p>
        </w:tc>
      </w:tr>
      <w:tr w14:paraId="0730A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362392B1">
            <w:pPr>
              <w:rPr>
                <w:rFonts w:hint="default" w:ascii="Times New Roman" w:hAnsi="Times New Roman" w:cs="Times New Roman"/>
              </w:rPr>
            </w:pPr>
            <w:r>
              <w:rPr>
                <w:rFonts w:hint="default" w:ascii="Times New Roman" w:hAnsi="Times New Roman" w:cs="Times New Roman"/>
                <w:sz w:val="17"/>
              </w:rPr>
              <w:t>source_job_id</w:t>
            </w:r>
          </w:p>
        </w:tc>
        <w:tc>
          <w:tcPr>
            <w:tcW w:w="5083" w:type="dxa"/>
            <w:tcMar>
              <w:top w:w="90" w:type="dxa"/>
              <w:left w:w="90" w:type="dxa"/>
              <w:bottom w:w="90" w:type="dxa"/>
              <w:right w:w="90" w:type="dxa"/>
            </w:tcMar>
          </w:tcPr>
          <w:p w14:paraId="115ED3AD">
            <w:pPr>
              <w:rPr>
                <w:rFonts w:hint="default" w:ascii="Times New Roman" w:hAnsi="Times New Roman" w:cs="Times New Roman"/>
              </w:rPr>
            </w:pPr>
            <w:r>
              <w:rPr>
                <w:rFonts w:hint="default" w:ascii="Times New Roman" w:hAnsi="Times New Roman" w:cs="Times New Roman"/>
                <w:sz w:val="17"/>
              </w:rPr>
              <w:t>Source-specific identifier when available.</w:t>
            </w:r>
          </w:p>
        </w:tc>
      </w:tr>
      <w:tr w14:paraId="72BF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43AE8C43">
            <w:pPr>
              <w:rPr>
                <w:rFonts w:hint="default" w:ascii="Times New Roman" w:hAnsi="Times New Roman" w:cs="Times New Roman"/>
              </w:rPr>
            </w:pPr>
            <w:r>
              <w:rPr>
                <w:rFonts w:hint="default" w:ascii="Times New Roman" w:hAnsi="Times New Roman" w:cs="Times New Roman"/>
                <w:sz w:val="17"/>
              </w:rPr>
              <w:t>canonical_url</w:t>
            </w:r>
          </w:p>
        </w:tc>
        <w:tc>
          <w:tcPr>
            <w:tcW w:w="5083" w:type="dxa"/>
            <w:shd w:val="clear" w:color="auto" w:fill="F8FAFC"/>
            <w:tcMar>
              <w:top w:w="90" w:type="dxa"/>
              <w:left w:w="90" w:type="dxa"/>
              <w:bottom w:w="90" w:type="dxa"/>
              <w:right w:w="90" w:type="dxa"/>
            </w:tcMar>
          </w:tcPr>
          <w:p w14:paraId="2F9BB9B2">
            <w:pPr>
              <w:rPr>
                <w:rFonts w:hint="default" w:ascii="Times New Roman" w:hAnsi="Times New Roman" w:cs="Times New Roman"/>
              </w:rPr>
            </w:pPr>
            <w:r>
              <w:rPr>
                <w:rFonts w:hint="default" w:ascii="Times New Roman" w:hAnsi="Times New Roman" w:cs="Times New Roman"/>
                <w:sz w:val="17"/>
              </w:rPr>
              <w:t>Normalized URL used for navigation and duplicate control.</w:t>
            </w:r>
          </w:p>
        </w:tc>
      </w:tr>
      <w:tr w14:paraId="639CE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4DA0DDDC">
            <w:pPr>
              <w:rPr>
                <w:rFonts w:hint="default" w:ascii="Times New Roman" w:hAnsi="Times New Roman" w:cs="Times New Roman"/>
              </w:rPr>
            </w:pPr>
            <w:r>
              <w:rPr>
                <w:rFonts w:hint="default" w:ascii="Times New Roman" w:hAnsi="Times New Roman" w:cs="Times New Roman"/>
                <w:sz w:val="17"/>
              </w:rPr>
              <w:t>title</w:t>
            </w:r>
          </w:p>
        </w:tc>
        <w:tc>
          <w:tcPr>
            <w:tcW w:w="5083" w:type="dxa"/>
            <w:tcMar>
              <w:top w:w="90" w:type="dxa"/>
              <w:left w:w="90" w:type="dxa"/>
              <w:bottom w:w="90" w:type="dxa"/>
              <w:right w:w="90" w:type="dxa"/>
            </w:tcMar>
          </w:tcPr>
          <w:p w14:paraId="60DA95AE">
            <w:pPr>
              <w:rPr>
                <w:rFonts w:hint="default" w:ascii="Times New Roman" w:hAnsi="Times New Roman" w:cs="Times New Roman"/>
              </w:rPr>
            </w:pPr>
            <w:r>
              <w:rPr>
                <w:rFonts w:hint="default" w:ascii="Times New Roman" w:hAnsi="Times New Roman" w:cs="Times New Roman"/>
                <w:sz w:val="17"/>
              </w:rPr>
              <w:t>Job title.</w:t>
            </w:r>
          </w:p>
        </w:tc>
      </w:tr>
      <w:tr w14:paraId="5BE1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61CBD5EF">
            <w:pPr>
              <w:rPr>
                <w:rFonts w:hint="default" w:ascii="Times New Roman" w:hAnsi="Times New Roman" w:cs="Times New Roman"/>
              </w:rPr>
            </w:pPr>
            <w:r>
              <w:rPr>
                <w:rFonts w:hint="default" w:ascii="Times New Roman" w:hAnsi="Times New Roman" w:cs="Times New Roman"/>
                <w:sz w:val="17"/>
              </w:rPr>
              <w:t>company</w:t>
            </w:r>
          </w:p>
        </w:tc>
        <w:tc>
          <w:tcPr>
            <w:tcW w:w="5083" w:type="dxa"/>
            <w:shd w:val="clear" w:color="auto" w:fill="F8FAFC"/>
            <w:tcMar>
              <w:top w:w="90" w:type="dxa"/>
              <w:left w:w="90" w:type="dxa"/>
              <w:bottom w:w="90" w:type="dxa"/>
              <w:right w:w="90" w:type="dxa"/>
            </w:tcMar>
          </w:tcPr>
          <w:p w14:paraId="4ED998D9">
            <w:pPr>
              <w:rPr>
                <w:rFonts w:hint="default" w:ascii="Times New Roman" w:hAnsi="Times New Roman" w:cs="Times New Roman"/>
              </w:rPr>
            </w:pPr>
            <w:r>
              <w:rPr>
                <w:rFonts w:hint="default" w:ascii="Times New Roman" w:hAnsi="Times New Roman" w:cs="Times New Roman"/>
                <w:sz w:val="17"/>
              </w:rPr>
              <w:t>Company name.</w:t>
            </w:r>
          </w:p>
        </w:tc>
      </w:tr>
      <w:tr w14:paraId="7B98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469A09BA">
            <w:pPr>
              <w:rPr>
                <w:rFonts w:hint="default" w:ascii="Times New Roman" w:hAnsi="Times New Roman" w:cs="Times New Roman"/>
              </w:rPr>
            </w:pPr>
            <w:r>
              <w:rPr>
                <w:rFonts w:hint="default" w:ascii="Times New Roman" w:hAnsi="Times New Roman" w:cs="Times New Roman"/>
                <w:sz w:val="17"/>
              </w:rPr>
              <w:t>location</w:t>
            </w:r>
          </w:p>
        </w:tc>
        <w:tc>
          <w:tcPr>
            <w:tcW w:w="5083" w:type="dxa"/>
            <w:tcMar>
              <w:top w:w="90" w:type="dxa"/>
              <w:left w:w="90" w:type="dxa"/>
              <w:bottom w:w="90" w:type="dxa"/>
              <w:right w:w="90" w:type="dxa"/>
            </w:tcMar>
          </w:tcPr>
          <w:p w14:paraId="483539DF">
            <w:pPr>
              <w:rPr>
                <w:rFonts w:hint="default" w:ascii="Times New Roman" w:hAnsi="Times New Roman" w:cs="Times New Roman"/>
              </w:rPr>
            </w:pPr>
            <w:r>
              <w:rPr>
                <w:rFonts w:hint="default" w:ascii="Times New Roman" w:hAnsi="Times New Roman" w:cs="Times New Roman"/>
                <w:sz w:val="17"/>
              </w:rPr>
              <w:t>Human-readable location.</w:t>
            </w:r>
          </w:p>
        </w:tc>
      </w:tr>
      <w:tr w14:paraId="3C9BA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2947378A">
            <w:pPr>
              <w:rPr>
                <w:rFonts w:hint="default" w:ascii="Times New Roman" w:hAnsi="Times New Roman" w:cs="Times New Roman"/>
              </w:rPr>
            </w:pPr>
            <w:r>
              <w:rPr>
                <w:rFonts w:hint="default" w:ascii="Times New Roman" w:hAnsi="Times New Roman" w:cs="Times New Roman"/>
                <w:sz w:val="17"/>
              </w:rPr>
              <w:t>country</w:t>
            </w:r>
          </w:p>
        </w:tc>
        <w:tc>
          <w:tcPr>
            <w:tcW w:w="5083" w:type="dxa"/>
            <w:shd w:val="clear" w:color="auto" w:fill="F8FAFC"/>
            <w:tcMar>
              <w:top w:w="90" w:type="dxa"/>
              <w:left w:w="90" w:type="dxa"/>
              <w:bottom w:w="90" w:type="dxa"/>
              <w:right w:w="90" w:type="dxa"/>
            </w:tcMar>
          </w:tcPr>
          <w:p w14:paraId="3148B325">
            <w:pPr>
              <w:rPr>
                <w:rFonts w:hint="default" w:ascii="Times New Roman" w:hAnsi="Times New Roman" w:cs="Times New Roman"/>
              </w:rPr>
            </w:pPr>
            <w:r>
              <w:rPr>
                <w:rFonts w:hint="default" w:ascii="Times New Roman" w:hAnsi="Times New Roman" w:cs="Times New Roman"/>
                <w:sz w:val="17"/>
              </w:rPr>
              <w:t>Normalized country code or name.</w:t>
            </w:r>
          </w:p>
        </w:tc>
      </w:tr>
      <w:tr w14:paraId="2BFD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5746998B">
            <w:pPr>
              <w:rPr>
                <w:rFonts w:hint="default" w:ascii="Times New Roman" w:hAnsi="Times New Roman" w:cs="Times New Roman"/>
              </w:rPr>
            </w:pPr>
            <w:r>
              <w:rPr>
                <w:rFonts w:hint="default" w:ascii="Times New Roman" w:hAnsi="Times New Roman" w:cs="Times New Roman"/>
                <w:sz w:val="17"/>
              </w:rPr>
              <w:t>work_mode</w:t>
            </w:r>
          </w:p>
        </w:tc>
        <w:tc>
          <w:tcPr>
            <w:tcW w:w="5083" w:type="dxa"/>
            <w:tcMar>
              <w:top w:w="90" w:type="dxa"/>
              <w:left w:w="90" w:type="dxa"/>
              <w:bottom w:w="90" w:type="dxa"/>
              <w:right w:w="90" w:type="dxa"/>
            </w:tcMar>
          </w:tcPr>
          <w:p w14:paraId="4A601213">
            <w:pPr>
              <w:rPr>
                <w:rFonts w:hint="default" w:ascii="Times New Roman" w:hAnsi="Times New Roman" w:cs="Times New Roman"/>
              </w:rPr>
            </w:pPr>
            <w:r>
              <w:rPr>
                <w:rFonts w:hint="default" w:ascii="Times New Roman" w:hAnsi="Times New Roman" w:cs="Times New Roman"/>
                <w:sz w:val="17"/>
              </w:rPr>
              <w:t>On-site, hybrid, remote or unknown.</w:t>
            </w:r>
          </w:p>
        </w:tc>
      </w:tr>
      <w:tr w14:paraId="638AA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1BBC86A8">
            <w:pPr>
              <w:rPr>
                <w:rFonts w:hint="default" w:ascii="Times New Roman" w:hAnsi="Times New Roman" w:cs="Times New Roman"/>
              </w:rPr>
            </w:pPr>
            <w:r>
              <w:rPr>
                <w:rFonts w:hint="default" w:ascii="Times New Roman" w:hAnsi="Times New Roman" w:cs="Times New Roman"/>
                <w:sz w:val="17"/>
              </w:rPr>
              <w:t>employment_type</w:t>
            </w:r>
          </w:p>
        </w:tc>
        <w:tc>
          <w:tcPr>
            <w:tcW w:w="5083" w:type="dxa"/>
            <w:shd w:val="clear" w:color="auto" w:fill="F8FAFC"/>
            <w:tcMar>
              <w:top w:w="90" w:type="dxa"/>
              <w:left w:w="90" w:type="dxa"/>
              <w:bottom w:w="90" w:type="dxa"/>
              <w:right w:w="90" w:type="dxa"/>
            </w:tcMar>
          </w:tcPr>
          <w:p w14:paraId="43D04F9A">
            <w:pPr>
              <w:rPr>
                <w:rFonts w:hint="default" w:ascii="Times New Roman" w:hAnsi="Times New Roman" w:cs="Times New Roman"/>
              </w:rPr>
            </w:pPr>
            <w:r>
              <w:rPr>
                <w:rFonts w:hint="default" w:ascii="Times New Roman" w:hAnsi="Times New Roman" w:cs="Times New Roman"/>
                <w:sz w:val="17"/>
              </w:rPr>
              <w:t>Full-time, part-time, contract, internship, etc.</w:t>
            </w:r>
          </w:p>
        </w:tc>
      </w:tr>
      <w:tr w14:paraId="5D29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24393DFD">
            <w:pPr>
              <w:rPr>
                <w:rFonts w:hint="default" w:ascii="Times New Roman" w:hAnsi="Times New Roman" w:cs="Times New Roman"/>
              </w:rPr>
            </w:pPr>
            <w:r>
              <w:rPr>
                <w:rFonts w:hint="default" w:ascii="Times New Roman" w:hAnsi="Times New Roman" w:cs="Times New Roman"/>
                <w:sz w:val="17"/>
              </w:rPr>
              <w:t>seniority</w:t>
            </w:r>
          </w:p>
        </w:tc>
        <w:tc>
          <w:tcPr>
            <w:tcW w:w="5083" w:type="dxa"/>
            <w:tcMar>
              <w:top w:w="90" w:type="dxa"/>
              <w:left w:w="90" w:type="dxa"/>
              <w:bottom w:w="90" w:type="dxa"/>
              <w:right w:w="90" w:type="dxa"/>
            </w:tcMar>
          </w:tcPr>
          <w:p w14:paraId="060FEDE8">
            <w:pPr>
              <w:rPr>
                <w:rFonts w:hint="default" w:ascii="Times New Roman" w:hAnsi="Times New Roman" w:cs="Times New Roman"/>
              </w:rPr>
            </w:pPr>
            <w:r>
              <w:rPr>
                <w:rFonts w:hint="default" w:ascii="Times New Roman" w:hAnsi="Times New Roman" w:cs="Times New Roman"/>
                <w:sz w:val="17"/>
              </w:rPr>
              <w:t>Intern, entry, junior, mid, senior, lead or unknown.</w:t>
            </w:r>
          </w:p>
        </w:tc>
      </w:tr>
      <w:tr w14:paraId="6193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2FA873A9">
            <w:pPr>
              <w:rPr>
                <w:rFonts w:hint="default" w:ascii="Times New Roman" w:hAnsi="Times New Roman" w:cs="Times New Roman"/>
              </w:rPr>
            </w:pPr>
            <w:r>
              <w:rPr>
                <w:rFonts w:hint="default" w:ascii="Times New Roman" w:hAnsi="Times New Roman" w:cs="Times New Roman"/>
                <w:sz w:val="17"/>
              </w:rPr>
              <w:t>posted_at</w:t>
            </w:r>
          </w:p>
        </w:tc>
        <w:tc>
          <w:tcPr>
            <w:tcW w:w="5083" w:type="dxa"/>
            <w:shd w:val="clear" w:color="auto" w:fill="F8FAFC"/>
            <w:tcMar>
              <w:top w:w="90" w:type="dxa"/>
              <w:left w:w="90" w:type="dxa"/>
              <w:bottom w:w="90" w:type="dxa"/>
              <w:right w:w="90" w:type="dxa"/>
            </w:tcMar>
          </w:tcPr>
          <w:p w14:paraId="2C478AED">
            <w:pPr>
              <w:rPr>
                <w:rFonts w:hint="default" w:ascii="Times New Roman" w:hAnsi="Times New Roman" w:cs="Times New Roman"/>
              </w:rPr>
            </w:pPr>
            <w:r>
              <w:rPr>
                <w:rFonts w:hint="default" w:ascii="Times New Roman" w:hAnsi="Times New Roman" w:cs="Times New Roman"/>
                <w:sz w:val="17"/>
              </w:rPr>
              <w:t>Posting date when available.</w:t>
            </w:r>
          </w:p>
        </w:tc>
      </w:tr>
      <w:tr w14:paraId="6EF8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429F1681">
            <w:pPr>
              <w:rPr>
                <w:rFonts w:hint="default" w:ascii="Times New Roman" w:hAnsi="Times New Roman" w:cs="Times New Roman"/>
              </w:rPr>
            </w:pPr>
            <w:r>
              <w:rPr>
                <w:rFonts w:hint="default" w:ascii="Times New Roman" w:hAnsi="Times New Roman" w:cs="Times New Roman"/>
                <w:sz w:val="17"/>
              </w:rPr>
              <w:t>discovered_at</w:t>
            </w:r>
          </w:p>
        </w:tc>
        <w:tc>
          <w:tcPr>
            <w:tcW w:w="5083" w:type="dxa"/>
            <w:tcMar>
              <w:top w:w="90" w:type="dxa"/>
              <w:left w:w="90" w:type="dxa"/>
              <w:bottom w:w="90" w:type="dxa"/>
              <w:right w:w="90" w:type="dxa"/>
            </w:tcMar>
          </w:tcPr>
          <w:p w14:paraId="7EF370E4">
            <w:pPr>
              <w:rPr>
                <w:rFonts w:hint="default" w:ascii="Times New Roman" w:hAnsi="Times New Roman" w:cs="Times New Roman"/>
              </w:rPr>
            </w:pPr>
            <w:r>
              <w:rPr>
                <w:rFonts w:hint="default" w:ascii="Times New Roman" w:hAnsi="Times New Roman" w:cs="Times New Roman"/>
                <w:sz w:val="17"/>
              </w:rPr>
              <w:t>First time the system discovered the record.</w:t>
            </w:r>
          </w:p>
        </w:tc>
      </w:tr>
      <w:tr w14:paraId="4D29A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3D16F2AA">
            <w:pPr>
              <w:rPr>
                <w:rFonts w:hint="default" w:ascii="Times New Roman" w:hAnsi="Times New Roman" w:cs="Times New Roman"/>
              </w:rPr>
            </w:pPr>
            <w:r>
              <w:rPr>
                <w:rFonts w:hint="default" w:ascii="Times New Roman" w:hAnsi="Times New Roman" w:cs="Times New Roman"/>
                <w:sz w:val="17"/>
              </w:rPr>
              <w:t>description_raw</w:t>
            </w:r>
          </w:p>
        </w:tc>
        <w:tc>
          <w:tcPr>
            <w:tcW w:w="5083" w:type="dxa"/>
            <w:shd w:val="clear" w:color="auto" w:fill="F8FAFC"/>
            <w:tcMar>
              <w:top w:w="90" w:type="dxa"/>
              <w:left w:w="90" w:type="dxa"/>
              <w:bottom w:w="90" w:type="dxa"/>
              <w:right w:w="90" w:type="dxa"/>
            </w:tcMar>
          </w:tcPr>
          <w:p w14:paraId="56CDDC41">
            <w:pPr>
              <w:rPr>
                <w:rFonts w:hint="default" w:ascii="Times New Roman" w:hAnsi="Times New Roman" w:cs="Times New Roman"/>
              </w:rPr>
            </w:pPr>
            <w:r>
              <w:rPr>
                <w:rFonts w:hint="default" w:ascii="Times New Roman" w:hAnsi="Times New Roman" w:cs="Times New Roman"/>
                <w:sz w:val="17"/>
              </w:rPr>
              <w:t>Original collected job description.</w:t>
            </w:r>
          </w:p>
        </w:tc>
      </w:tr>
      <w:tr w14:paraId="3CD6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0BBC368D">
            <w:pPr>
              <w:rPr>
                <w:rFonts w:hint="default" w:ascii="Times New Roman" w:hAnsi="Times New Roman" w:cs="Times New Roman"/>
              </w:rPr>
            </w:pPr>
            <w:r>
              <w:rPr>
                <w:rFonts w:hint="default" w:ascii="Times New Roman" w:hAnsi="Times New Roman" w:cs="Times New Roman"/>
                <w:sz w:val="17"/>
              </w:rPr>
              <w:t>description_clean</w:t>
            </w:r>
          </w:p>
        </w:tc>
        <w:tc>
          <w:tcPr>
            <w:tcW w:w="5083" w:type="dxa"/>
            <w:tcMar>
              <w:top w:w="90" w:type="dxa"/>
              <w:left w:w="90" w:type="dxa"/>
              <w:bottom w:w="90" w:type="dxa"/>
              <w:right w:w="90" w:type="dxa"/>
            </w:tcMar>
          </w:tcPr>
          <w:p w14:paraId="41A14ACD">
            <w:pPr>
              <w:rPr>
                <w:rFonts w:hint="default" w:ascii="Times New Roman" w:hAnsi="Times New Roman" w:cs="Times New Roman"/>
              </w:rPr>
            </w:pPr>
            <w:r>
              <w:rPr>
                <w:rFonts w:hint="default" w:ascii="Times New Roman" w:hAnsi="Times New Roman" w:cs="Times New Roman"/>
                <w:sz w:val="17"/>
              </w:rPr>
              <w:t>Clean text used for retrieval.</w:t>
            </w:r>
          </w:p>
        </w:tc>
      </w:tr>
      <w:tr w14:paraId="2FB86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31E68014">
            <w:pPr>
              <w:rPr>
                <w:rFonts w:hint="default" w:ascii="Times New Roman" w:hAnsi="Times New Roman" w:cs="Times New Roman"/>
              </w:rPr>
            </w:pPr>
            <w:r>
              <w:rPr>
                <w:rFonts w:hint="default" w:ascii="Times New Roman" w:hAnsi="Times New Roman" w:cs="Times New Roman"/>
                <w:sz w:val="17"/>
              </w:rPr>
              <w:t>skills_required</w:t>
            </w:r>
          </w:p>
        </w:tc>
        <w:tc>
          <w:tcPr>
            <w:tcW w:w="5083" w:type="dxa"/>
            <w:shd w:val="clear" w:color="auto" w:fill="F8FAFC"/>
            <w:tcMar>
              <w:top w:w="90" w:type="dxa"/>
              <w:left w:w="90" w:type="dxa"/>
              <w:bottom w:w="90" w:type="dxa"/>
              <w:right w:w="90" w:type="dxa"/>
            </w:tcMar>
          </w:tcPr>
          <w:p w14:paraId="0543272C">
            <w:pPr>
              <w:rPr>
                <w:rFonts w:hint="default" w:ascii="Times New Roman" w:hAnsi="Times New Roman" w:cs="Times New Roman"/>
              </w:rPr>
            </w:pPr>
            <w:r>
              <w:rPr>
                <w:rFonts w:hint="default" w:ascii="Times New Roman" w:hAnsi="Times New Roman" w:cs="Times New Roman"/>
                <w:sz w:val="17"/>
              </w:rPr>
              <w:t>Extracted or inferred skill list.</w:t>
            </w:r>
          </w:p>
        </w:tc>
      </w:tr>
      <w:tr w14:paraId="29D5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3F972F21">
            <w:pPr>
              <w:rPr>
                <w:rFonts w:hint="default" w:ascii="Times New Roman" w:hAnsi="Times New Roman" w:cs="Times New Roman"/>
              </w:rPr>
            </w:pPr>
            <w:r>
              <w:rPr>
                <w:rFonts w:hint="default" w:ascii="Times New Roman" w:hAnsi="Times New Roman" w:cs="Times New Roman"/>
                <w:sz w:val="17"/>
              </w:rPr>
              <w:t>embedding_ref</w:t>
            </w:r>
          </w:p>
        </w:tc>
        <w:tc>
          <w:tcPr>
            <w:tcW w:w="5083" w:type="dxa"/>
            <w:tcMar>
              <w:top w:w="90" w:type="dxa"/>
              <w:left w:w="90" w:type="dxa"/>
              <w:bottom w:w="90" w:type="dxa"/>
              <w:right w:w="90" w:type="dxa"/>
            </w:tcMar>
          </w:tcPr>
          <w:p w14:paraId="4CFD4652">
            <w:pPr>
              <w:rPr>
                <w:rFonts w:hint="default" w:ascii="Times New Roman" w:hAnsi="Times New Roman" w:cs="Times New Roman"/>
              </w:rPr>
            </w:pPr>
            <w:r>
              <w:rPr>
                <w:rFonts w:hint="default" w:ascii="Times New Roman" w:hAnsi="Times New Roman" w:cs="Times New Roman"/>
                <w:sz w:val="17"/>
              </w:rPr>
              <w:t>Vector-store reference.</w:t>
            </w:r>
          </w:p>
        </w:tc>
      </w:tr>
      <w:tr w14:paraId="5E69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4DE0E5F5">
            <w:pPr>
              <w:rPr>
                <w:rFonts w:hint="default" w:ascii="Times New Roman" w:hAnsi="Times New Roman" w:cs="Times New Roman"/>
              </w:rPr>
            </w:pPr>
            <w:r>
              <w:rPr>
                <w:rFonts w:hint="default" w:ascii="Times New Roman" w:hAnsi="Times New Roman" w:cs="Times New Roman"/>
                <w:sz w:val="17"/>
              </w:rPr>
              <w:t>content_hash</w:t>
            </w:r>
          </w:p>
        </w:tc>
        <w:tc>
          <w:tcPr>
            <w:tcW w:w="5083" w:type="dxa"/>
            <w:shd w:val="clear" w:color="auto" w:fill="F8FAFC"/>
            <w:tcMar>
              <w:top w:w="90" w:type="dxa"/>
              <w:left w:w="90" w:type="dxa"/>
              <w:bottom w:w="90" w:type="dxa"/>
              <w:right w:w="90" w:type="dxa"/>
            </w:tcMar>
          </w:tcPr>
          <w:p w14:paraId="183945CF">
            <w:pPr>
              <w:rPr>
                <w:rFonts w:hint="default" w:ascii="Times New Roman" w:hAnsi="Times New Roman" w:cs="Times New Roman"/>
              </w:rPr>
            </w:pPr>
            <w:r>
              <w:rPr>
                <w:rFonts w:hint="default" w:ascii="Times New Roman" w:hAnsi="Times New Roman" w:cs="Times New Roman"/>
                <w:sz w:val="17"/>
              </w:rPr>
              <w:t>Fingerprint for duplicate detection.</w:t>
            </w:r>
          </w:p>
        </w:tc>
      </w:tr>
      <w:tr w14:paraId="695A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69630A50">
            <w:pPr>
              <w:rPr>
                <w:rFonts w:hint="default" w:ascii="Times New Roman" w:hAnsi="Times New Roman" w:cs="Times New Roman"/>
              </w:rPr>
            </w:pPr>
            <w:r>
              <w:rPr>
                <w:rFonts w:hint="default" w:ascii="Times New Roman" w:hAnsi="Times New Roman" w:cs="Times New Roman"/>
                <w:sz w:val="17"/>
              </w:rPr>
              <w:t>is_active</w:t>
            </w:r>
          </w:p>
        </w:tc>
        <w:tc>
          <w:tcPr>
            <w:tcW w:w="5083" w:type="dxa"/>
            <w:tcMar>
              <w:top w:w="90" w:type="dxa"/>
              <w:left w:w="90" w:type="dxa"/>
              <w:bottom w:w="90" w:type="dxa"/>
              <w:right w:w="90" w:type="dxa"/>
            </w:tcMar>
          </w:tcPr>
          <w:p w14:paraId="5E59D988">
            <w:pPr>
              <w:rPr>
                <w:rFonts w:hint="default" w:ascii="Times New Roman" w:hAnsi="Times New Roman" w:cs="Times New Roman"/>
              </w:rPr>
            </w:pPr>
            <w:r>
              <w:rPr>
                <w:rFonts w:hint="default" w:ascii="Times New Roman" w:hAnsi="Times New Roman" w:cs="Times New Roman"/>
                <w:sz w:val="17"/>
              </w:rPr>
              <w:t>Whether the job still appears active when rechecked.</w:t>
            </w:r>
          </w:p>
        </w:tc>
      </w:tr>
      <w:tr w14:paraId="2486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46789952">
            <w:pPr>
              <w:rPr>
                <w:rFonts w:hint="default" w:ascii="Times New Roman" w:hAnsi="Times New Roman" w:cs="Times New Roman"/>
              </w:rPr>
            </w:pPr>
            <w:r>
              <w:rPr>
                <w:rFonts w:hint="default" w:ascii="Times New Roman" w:hAnsi="Times New Roman" w:cs="Times New Roman"/>
                <w:sz w:val="17"/>
              </w:rPr>
              <w:t>last_seen_at</w:t>
            </w:r>
          </w:p>
        </w:tc>
        <w:tc>
          <w:tcPr>
            <w:tcW w:w="5083" w:type="dxa"/>
            <w:shd w:val="clear" w:color="auto" w:fill="F8FAFC"/>
            <w:tcMar>
              <w:top w:w="90" w:type="dxa"/>
              <w:left w:w="90" w:type="dxa"/>
              <w:bottom w:w="90" w:type="dxa"/>
              <w:right w:w="90" w:type="dxa"/>
            </w:tcMar>
          </w:tcPr>
          <w:p w14:paraId="134A885E">
            <w:pPr>
              <w:rPr>
                <w:rFonts w:hint="default" w:ascii="Times New Roman" w:hAnsi="Times New Roman" w:cs="Times New Roman"/>
              </w:rPr>
            </w:pPr>
            <w:r>
              <w:rPr>
                <w:rFonts w:hint="default" w:ascii="Times New Roman" w:hAnsi="Times New Roman" w:cs="Times New Roman"/>
                <w:sz w:val="17"/>
              </w:rPr>
              <w:t>Most recent successful observation.</w:t>
            </w:r>
          </w:p>
        </w:tc>
      </w:tr>
      <w:tr w14:paraId="350B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53688F99">
            <w:pPr>
              <w:rPr>
                <w:rFonts w:hint="default" w:ascii="Times New Roman" w:hAnsi="Times New Roman" w:cs="Times New Roman"/>
              </w:rPr>
            </w:pPr>
            <w:r>
              <w:rPr>
                <w:rFonts w:hint="default" w:ascii="Times New Roman" w:hAnsi="Times New Roman" w:cs="Times New Roman"/>
                <w:sz w:val="17"/>
              </w:rPr>
              <w:t>match_score</w:t>
            </w:r>
          </w:p>
        </w:tc>
        <w:tc>
          <w:tcPr>
            <w:tcW w:w="5083" w:type="dxa"/>
            <w:tcMar>
              <w:top w:w="90" w:type="dxa"/>
              <w:left w:w="90" w:type="dxa"/>
              <w:bottom w:w="90" w:type="dxa"/>
              <w:right w:w="90" w:type="dxa"/>
            </w:tcMar>
          </w:tcPr>
          <w:p w14:paraId="2BC9F33F">
            <w:pPr>
              <w:rPr>
                <w:rFonts w:hint="default" w:ascii="Times New Roman" w:hAnsi="Times New Roman" w:cs="Times New Roman"/>
              </w:rPr>
            </w:pPr>
            <w:r>
              <w:rPr>
                <w:rFonts w:hint="default" w:ascii="Times New Roman" w:hAnsi="Times New Roman" w:cs="Times New Roman"/>
                <w:sz w:val="17"/>
              </w:rPr>
              <w:t>Latest score for the active candidate profile.</w:t>
            </w:r>
          </w:p>
        </w:tc>
      </w:tr>
      <w:tr w14:paraId="67C58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1F9277E6">
            <w:pPr>
              <w:rPr>
                <w:rFonts w:hint="default" w:ascii="Times New Roman" w:hAnsi="Times New Roman" w:cs="Times New Roman"/>
              </w:rPr>
            </w:pPr>
            <w:r>
              <w:rPr>
                <w:rFonts w:hint="default" w:ascii="Times New Roman" w:hAnsi="Times New Roman" w:cs="Times New Roman"/>
                <w:sz w:val="17"/>
              </w:rPr>
              <w:t>notification_status</w:t>
            </w:r>
          </w:p>
        </w:tc>
        <w:tc>
          <w:tcPr>
            <w:tcW w:w="5083" w:type="dxa"/>
            <w:shd w:val="clear" w:color="auto" w:fill="F8FAFC"/>
            <w:tcMar>
              <w:top w:w="90" w:type="dxa"/>
              <w:left w:w="90" w:type="dxa"/>
              <w:bottom w:w="90" w:type="dxa"/>
              <w:right w:w="90" w:type="dxa"/>
            </w:tcMar>
          </w:tcPr>
          <w:p w14:paraId="3508980F">
            <w:pPr>
              <w:rPr>
                <w:rFonts w:hint="default" w:ascii="Times New Roman" w:hAnsi="Times New Roman" w:cs="Times New Roman"/>
              </w:rPr>
            </w:pPr>
            <w:r>
              <w:rPr>
                <w:rFonts w:hint="default" w:ascii="Times New Roman" w:hAnsi="Times New Roman" w:cs="Times New Roman"/>
                <w:sz w:val="17"/>
              </w:rPr>
              <w:t>not_sent, sent, suppressed, failed.</w:t>
            </w:r>
          </w:p>
        </w:tc>
      </w:tr>
    </w:tbl>
    <w:p w14:paraId="267B13E5">
      <w:pPr>
        <w:rPr>
          <w:rFonts w:hint="default" w:ascii="Times New Roman" w:hAnsi="Times New Roman" w:cs="Times New Roman"/>
        </w:rPr>
      </w:pPr>
      <w:r>
        <w:rPr>
          <w:rFonts w:hint="default" w:ascii="Times New Roman" w:hAnsi="Times New Roman" w:cs="Times New Roman"/>
          <w:b/>
          <w:color w:val="BE185D"/>
        </w:rPr>
        <w:t xml:space="preserve">Platform access note. </w:t>
      </w:r>
      <w:r>
        <w:rPr>
          <w:rFonts w:hint="default" w:ascii="Times New Roman" w:hAnsi="Times New Roman" w:cs="Times New Roman"/>
        </w:rPr>
        <w:t>LinkedIn states that it does not permit third-party crawlers, bots, browser extensions or other software that scrapes or automates activity on the service. Therefore, the proposal intentionally isolates LinkedIn access as a connector and recommends using only permitted methods, official products/APIs where access is granted, user-provided exports, feeds, or alternative job sources. This is an architectural and compliance risk, not a limitation of RAG itself.</w:t>
      </w:r>
    </w:p>
    <w:p w14:paraId="1E97A33C">
      <w:pPr>
        <w:pStyle w:val="2"/>
        <w:rPr>
          <w:rFonts w:hint="default" w:ascii="Times New Roman" w:hAnsi="Times New Roman" w:cs="Times New Roman"/>
        </w:rPr>
      </w:pPr>
      <w:r>
        <w:rPr>
          <w:rFonts w:hint="default" w:ascii="Times New Roman" w:hAnsi="Times New Roman" w:cs="Times New Roman"/>
        </w:rPr>
        <w:t>7. LangChain and RAG Design</w:t>
      </w:r>
    </w:p>
    <w:p w14:paraId="7CA3BE4F">
      <w:pPr>
        <w:rPr>
          <w:rFonts w:hint="default" w:ascii="Times New Roman" w:hAnsi="Times New Roman" w:cs="Times New Roman"/>
        </w:rPr>
      </w:pPr>
      <w:r>
        <w:rPr>
          <w:rFonts w:hint="default" w:ascii="Times New Roman" w:hAnsi="Times New Roman" w:cs="Times New Roman"/>
        </w:rPr>
        <w:t>RAG retrieves relevant external knowledge and supplies it to the language model before generation. LangChain documentation describes both two-step RAG, where retrieval happens before generation, and agentic RAG, where an agent can decide when retrieval is needed. For this project, two-step RAG is the recommended MVP because job-search questions are predictable, easier to test and cheaper to operate. Agentic behavior can be added later for more complex multi-step research.</w:t>
      </w:r>
    </w:p>
    <w:p w14:paraId="62DFFC2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17920" cy="523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217920" cy="524287"/>
                    </a:xfrm>
                    <a:prstGeom prst="rect">
                      <a:avLst/>
                    </a:prstGeom>
                  </pic:spPr>
                </pic:pic>
              </a:graphicData>
            </a:graphic>
          </wp:inline>
        </w:drawing>
      </w:r>
    </w:p>
    <w:p w14:paraId="7DFCCFC2">
      <w:pPr>
        <w:jc w:val="center"/>
        <w:rPr>
          <w:rFonts w:hint="default" w:ascii="Times New Roman" w:hAnsi="Times New Roman" w:cs="Times New Roman"/>
        </w:rPr>
      </w:pPr>
      <w:r>
        <w:rPr>
          <w:rFonts w:hint="default" w:ascii="Times New Roman" w:hAnsi="Times New Roman" w:cs="Times New Roman"/>
          <w:i/>
          <w:color w:val="475569"/>
          <w:sz w:val="18"/>
        </w:rPr>
        <w:t>Figure 3. Recommended LangChain RAG flow for job and resume question answering.</w:t>
      </w:r>
    </w:p>
    <w:p w14:paraId="21F805FE">
      <w:pPr>
        <w:pStyle w:val="3"/>
        <w:rPr>
          <w:rFonts w:hint="default" w:ascii="Times New Roman" w:hAnsi="Times New Roman" w:cs="Times New Roman"/>
        </w:rPr>
      </w:pPr>
      <w:r>
        <w:rPr>
          <w:rFonts w:hint="default" w:ascii="Times New Roman" w:hAnsi="Times New Roman" w:cs="Times New Roman"/>
        </w:rPr>
        <w:t>7.1 Suggested RAG Components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6499A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0F172A"/>
            <w:tcMar>
              <w:top w:w="100" w:type="dxa"/>
              <w:left w:w="90" w:type="dxa"/>
              <w:bottom w:w="100" w:type="dxa"/>
              <w:right w:w="90" w:type="dxa"/>
            </w:tcMar>
            <w:vAlign w:val="center"/>
          </w:tcPr>
          <w:p w14:paraId="0A09C3FF">
            <w:pPr>
              <w:rPr>
                <w:rFonts w:hint="default" w:ascii="Times New Roman" w:hAnsi="Times New Roman" w:cs="Times New Roman"/>
              </w:rPr>
            </w:pPr>
            <w:r>
              <w:rPr>
                <w:rFonts w:hint="default" w:ascii="Times New Roman" w:hAnsi="Times New Roman" w:cs="Times New Roman"/>
                <w:b/>
                <w:color w:val="FFFFFF"/>
                <w:sz w:val="18"/>
              </w:rPr>
              <w:t>Component</w:t>
            </w:r>
          </w:p>
        </w:tc>
        <w:tc>
          <w:tcPr>
            <w:tcW w:w="3389" w:type="dxa"/>
            <w:shd w:val="clear" w:color="auto" w:fill="0F172A"/>
            <w:tcMar>
              <w:top w:w="100" w:type="dxa"/>
              <w:left w:w="90" w:type="dxa"/>
              <w:bottom w:w="100" w:type="dxa"/>
              <w:right w:w="90" w:type="dxa"/>
            </w:tcMar>
            <w:vAlign w:val="center"/>
          </w:tcPr>
          <w:p w14:paraId="51434F9F">
            <w:pPr>
              <w:rPr>
                <w:rFonts w:hint="default" w:ascii="Times New Roman" w:hAnsi="Times New Roman" w:cs="Times New Roman"/>
              </w:rPr>
            </w:pPr>
            <w:r>
              <w:rPr>
                <w:rFonts w:hint="default" w:ascii="Times New Roman" w:hAnsi="Times New Roman" w:cs="Times New Roman"/>
                <w:b/>
                <w:color w:val="FFFFFF"/>
                <w:sz w:val="18"/>
              </w:rPr>
              <w:t>Purpose</w:t>
            </w:r>
          </w:p>
        </w:tc>
        <w:tc>
          <w:tcPr>
            <w:tcW w:w="3389" w:type="dxa"/>
            <w:shd w:val="clear" w:color="auto" w:fill="0F172A"/>
            <w:tcMar>
              <w:top w:w="100" w:type="dxa"/>
              <w:left w:w="90" w:type="dxa"/>
              <w:bottom w:w="100" w:type="dxa"/>
              <w:right w:w="90" w:type="dxa"/>
            </w:tcMar>
            <w:vAlign w:val="center"/>
          </w:tcPr>
          <w:p w14:paraId="0B537E5E">
            <w:pPr>
              <w:rPr>
                <w:rFonts w:hint="default" w:ascii="Times New Roman" w:hAnsi="Times New Roman" w:cs="Times New Roman"/>
              </w:rPr>
            </w:pPr>
            <w:r>
              <w:rPr>
                <w:rFonts w:hint="default" w:ascii="Times New Roman" w:hAnsi="Times New Roman" w:cs="Times New Roman"/>
                <w:b/>
                <w:color w:val="FFFFFF"/>
                <w:sz w:val="18"/>
              </w:rPr>
              <w:t>Implementation note</w:t>
            </w:r>
          </w:p>
        </w:tc>
      </w:tr>
      <w:tr w14:paraId="752B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67C094A4">
            <w:pPr>
              <w:rPr>
                <w:rFonts w:hint="default" w:ascii="Times New Roman" w:hAnsi="Times New Roman" w:cs="Times New Roman"/>
              </w:rPr>
            </w:pPr>
            <w:r>
              <w:rPr>
                <w:rFonts w:hint="default" w:ascii="Times New Roman" w:hAnsi="Times New Roman" w:cs="Times New Roman"/>
                <w:sz w:val="17"/>
              </w:rPr>
              <w:t>Document loader</w:t>
            </w:r>
          </w:p>
        </w:tc>
        <w:tc>
          <w:tcPr>
            <w:tcW w:w="3389" w:type="dxa"/>
            <w:tcMar>
              <w:top w:w="90" w:type="dxa"/>
              <w:left w:w="90" w:type="dxa"/>
              <w:bottom w:w="90" w:type="dxa"/>
              <w:right w:w="90" w:type="dxa"/>
            </w:tcMar>
          </w:tcPr>
          <w:p w14:paraId="65E1B46C">
            <w:pPr>
              <w:rPr>
                <w:rFonts w:hint="default" w:ascii="Times New Roman" w:hAnsi="Times New Roman" w:cs="Times New Roman"/>
              </w:rPr>
            </w:pPr>
            <w:r>
              <w:rPr>
                <w:rFonts w:hint="default" w:ascii="Times New Roman" w:hAnsi="Times New Roman" w:cs="Times New Roman"/>
                <w:sz w:val="17"/>
              </w:rPr>
              <w:t>Loads job descriptions and resumes.</w:t>
            </w:r>
          </w:p>
        </w:tc>
        <w:tc>
          <w:tcPr>
            <w:tcW w:w="3389" w:type="dxa"/>
            <w:tcMar>
              <w:top w:w="90" w:type="dxa"/>
              <w:left w:w="90" w:type="dxa"/>
              <w:bottom w:w="90" w:type="dxa"/>
              <w:right w:w="90" w:type="dxa"/>
            </w:tcMar>
          </w:tcPr>
          <w:p w14:paraId="0804A4F3">
            <w:pPr>
              <w:rPr>
                <w:rFonts w:hint="default" w:ascii="Times New Roman" w:hAnsi="Times New Roman" w:cs="Times New Roman"/>
              </w:rPr>
            </w:pPr>
            <w:r>
              <w:rPr>
                <w:rFonts w:hint="default" w:ascii="Times New Roman" w:hAnsi="Times New Roman" w:cs="Times New Roman"/>
                <w:sz w:val="17"/>
              </w:rPr>
              <w:t>Use file-specific loaders for PDF/DOCX and a custom JobDocument converter.</w:t>
            </w:r>
          </w:p>
        </w:tc>
      </w:tr>
      <w:tr w14:paraId="0CECB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68A8CD99">
            <w:pPr>
              <w:rPr>
                <w:rFonts w:hint="default" w:ascii="Times New Roman" w:hAnsi="Times New Roman" w:cs="Times New Roman"/>
              </w:rPr>
            </w:pPr>
            <w:r>
              <w:rPr>
                <w:rFonts w:hint="default" w:ascii="Times New Roman" w:hAnsi="Times New Roman" w:cs="Times New Roman"/>
                <w:sz w:val="17"/>
              </w:rPr>
              <w:t>Text splitter</w:t>
            </w:r>
          </w:p>
        </w:tc>
        <w:tc>
          <w:tcPr>
            <w:tcW w:w="3389" w:type="dxa"/>
            <w:shd w:val="clear" w:color="auto" w:fill="F8FAFC"/>
            <w:tcMar>
              <w:top w:w="90" w:type="dxa"/>
              <w:left w:w="90" w:type="dxa"/>
              <w:bottom w:w="90" w:type="dxa"/>
              <w:right w:w="90" w:type="dxa"/>
            </w:tcMar>
          </w:tcPr>
          <w:p w14:paraId="3739E674">
            <w:pPr>
              <w:rPr>
                <w:rFonts w:hint="default" w:ascii="Times New Roman" w:hAnsi="Times New Roman" w:cs="Times New Roman"/>
              </w:rPr>
            </w:pPr>
            <w:r>
              <w:rPr>
                <w:rFonts w:hint="default" w:ascii="Times New Roman" w:hAnsi="Times New Roman" w:cs="Times New Roman"/>
                <w:sz w:val="17"/>
              </w:rPr>
              <w:t>Splits long descriptions/resumes into retrievable chunks.</w:t>
            </w:r>
          </w:p>
        </w:tc>
        <w:tc>
          <w:tcPr>
            <w:tcW w:w="3389" w:type="dxa"/>
            <w:shd w:val="clear" w:color="auto" w:fill="F8FAFC"/>
            <w:tcMar>
              <w:top w:w="90" w:type="dxa"/>
              <w:left w:w="90" w:type="dxa"/>
              <w:bottom w:w="90" w:type="dxa"/>
              <w:right w:w="90" w:type="dxa"/>
            </w:tcMar>
          </w:tcPr>
          <w:p w14:paraId="1317F62A">
            <w:pPr>
              <w:rPr>
                <w:rFonts w:hint="default" w:ascii="Times New Roman" w:hAnsi="Times New Roman" w:cs="Times New Roman"/>
              </w:rPr>
            </w:pPr>
            <w:r>
              <w:rPr>
                <w:rFonts w:hint="default" w:ascii="Times New Roman" w:hAnsi="Times New Roman" w:cs="Times New Roman"/>
                <w:sz w:val="17"/>
              </w:rPr>
              <w:t>Prefer semantic sections or moderate chunk size with overlap.</w:t>
            </w:r>
          </w:p>
        </w:tc>
      </w:tr>
      <w:tr w14:paraId="7E5A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186D7081">
            <w:pPr>
              <w:rPr>
                <w:rFonts w:hint="default" w:ascii="Times New Roman" w:hAnsi="Times New Roman" w:cs="Times New Roman"/>
              </w:rPr>
            </w:pPr>
            <w:r>
              <w:rPr>
                <w:rFonts w:hint="default" w:ascii="Times New Roman" w:hAnsi="Times New Roman" w:cs="Times New Roman"/>
                <w:sz w:val="17"/>
              </w:rPr>
              <w:t>Embedding model</w:t>
            </w:r>
          </w:p>
        </w:tc>
        <w:tc>
          <w:tcPr>
            <w:tcW w:w="3389" w:type="dxa"/>
            <w:tcMar>
              <w:top w:w="90" w:type="dxa"/>
              <w:left w:w="90" w:type="dxa"/>
              <w:bottom w:w="90" w:type="dxa"/>
              <w:right w:w="90" w:type="dxa"/>
            </w:tcMar>
          </w:tcPr>
          <w:p w14:paraId="25F0631A">
            <w:pPr>
              <w:rPr>
                <w:rFonts w:hint="default" w:ascii="Times New Roman" w:hAnsi="Times New Roman" w:cs="Times New Roman"/>
              </w:rPr>
            </w:pPr>
            <w:r>
              <w:rPr>
                <w:rFonts w:hint="default" w:ascii="Times New Roman" w:hAnsi="Times New Roman" w:cs="Times New Roman"/>
                <w:sz w:val="17"/>
              </w:rPr>
              <w:t>Converts text into vectors.</w:t>
            </w:r>
          </w:p>
        </w:tc>
        <w:tc>
          <w:tcPr>
            <w:tcW w:w="3389" w:type="dxa"/>
            <w:tcMar>
              <w:top w:w="90" w:type="dxa"/>
              <w:left w:w="90" w:type="dxa"/>
              <w:bottom w:w="90" w:type="dxa"/>
              <w:right w:w="90" w:type="dxa"/>
            </w:tcMar>
          </w:tcPr>
          <w:p w14:paraId="2A7329EB">
            <w:pPr>
              <w:rPr>
                <w:rFonts w:hint="default" w:ascii="Times New Roman" w:hAnsi="Times New Roman" w:cs="Times New Roman"/>
              </w:rPr>
            </w:pPr>
            <w:r>
              <w:rPr>
                <w:rFonts w:hint="default" w:ascii="Times New Roman" w:hAnsi="Times New Roman" w:cs="Times New Roman"/>
                <w:sz w:val="17"/>
              </w:rPr>
              <w:t>Use one embedding model consistently per index version.</w:t>
            </w:r>
          </w:p>
        </w:tc>
      </w:tr>
      <w:tr w14:paraId="70D0F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453E3141">
            <w:pPr>
              <w:rPr>
                <w:rFonts w:hint="default" w:ascii="Times New Roman" w:hAnsi="Times New Roman" w:cs="Times New Roman"/>
              </w:rPr>
            </w:pPr>
            <w:r>
              <w:rPr>
                <w:rFonts w:hint="default" w:ascii="Times New Roman" w:hAnsi="Times New Roman" w:cs="Times New Roman"/>
                <w:sz w:val="17"/>
              </w:rPr>
              <w:t>Vector store</w:t>
            </w:r>
          </w:p>
        </w:tc>
        <w:tc>
          <w:tcPr>
            <w:tcW w:w="3389" w:type="dxa"/>
            <w:shd w:val="clear" w:color="auto" w:fill="F8FAFC"/>
            <w:tcMar>
              <w:top w:w="90" w:type="dxa"/>
              <w:left w:w="90" w:type="dxa"/>
              <w:bottom w:w="90" w:type="dxa"/>
              <w:right w:w="90" w:type="dxa"/>
            </w:tcMar>
          </w:tcPr>
          <w:p w14:paraId="5FA94796">
            <w:pPr>
              <w:rPr>
                <w:rFonts w:hint="default" w:ascii="Times New Roman" w:hAnsi="Times New Roman" w:cs="Times New Roman"/>
              </w:rPr>
            </w:pPr>
            <w:r>
              <w:rPr>
                <w:rFonts w:hint="default" w:ascii="Times New Roman" w:hAnsi="Times New Roman" w:cs="Times New Roman"/>
                <w:sz w:val="17"/>
              </w:rPr>
              <w:t>Stores and searches vectors.</w:t>
            </w:r>
          </w:p>
        </w:tc>
        <w:tc>
          <w:tcPr>
            <w:tcW w:w="3389" w:type="dxa"/>
            <w:shd w:val="clear" w:color="auto" w:fill="F8FAFC"/>
            <w:tcMar>
              <w:top w:w="90" w:type="dxa"/>
              <w:left w:w="90" w:type="dxa"/>
              <w:bottom w:w="90" w:type="dxa"/>
              <w:right w:w="90" w:type="dxa"/>
            </w:tcMar>
          </w:tcPr>
          <w:p w14:paraId="57FCA85D">
            <w:pPr>
              <w:rPr>
                <w:rFonts w:hint="default" w:ascii="Times New Roman" w:hAnsi="Times New Roman" w:cs="Times New Roman"/>
              </w:rPr>
            </w:pPr>
            <w:r>
              <w:rPr>
                <w:rFonts w:hint="default" w:ascii="Times New Roman" w:hAnsi="Times New Roman" w:cs="Times New Roman"/>
                <w:sz w:val="17"/>
              </w:rPr>
              <w:t>Attach metadata such as job_id, date, source, location and company.</w:t>
            </w:r>
          </w:p>
        </w:tc>
      </w:tr>
      <w:tr w14:paraId="62F1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2A8134B8">
            <w:pPr>
              <w:rPr>
                <w:rFonts w:hint="default" w:ascii="Times New Roman" w:hAnsi="Times New Roman" w:cs="Times New Roman"/>
              </w:rPr>
            </w:pPr>
            <w:r>
              <w:rPr>
                <w:rFonts w:hint="default" w:ascii="Times New Roman" w:hAnsi="Times New Roman" w:cs="Times New Roman"/>
                <w:sz w:val="17"/>
              </w:rPr>
              <w:t>Retriever</w:t>
            </w:r>
          </w:p>
        </w:tc>
        <w:tc>
          <w:tcPr>
            <w:tcW w:w="3389" w:type="dxa"/>
            <w:tcMar>
              <w:top w:w="90" w:type="dxa"/>
              <w:left w:w="90" w:type="dxa"/>
              <w:bottom w:w="90" w:type="dxa"/>
              <w:right w:w="90" w:type="dxa"/>
            </w:tcMar>
          </w:tcPr>
          <w:p w14:paraId="4A7AA3A6">
            <w:pPr>
              <w:rPr>
                <w:rFonts w:hint="default" w:ascii="Times New Roman" w:hAnsi="Times New Roman" w:cs="Times New Roman"/>
              </w:rPr>
            </w:pPr>
            <w:r>
              <w:rPr>
                <w:rFonts w:hint="default" w:ascii="Times New Roman" w:hAnsi="Times New Roman" w:cs="Times New Roman"/>
                <w:sz w:val="17"/>
              </w:rPr>
              <w:t>Returns relevant job/resume chunks.</w:t>
            </w:r>
          </w:p>
        </w:tc>
        <w:tc>
          <w:tcPr>
            <w:tcW w:w="3389" w:type="dxa"/>
            <w:tcMar>
              <w:top w:w="90" w:type="dxa"/>
              <w:left w:w="90" w:type="dxa"/>
              <w:bottom w:w="90" w:type="dxa"/>
              <w:right w:w="90" w:type="dxa"/>
            </w:tcMar>
          </w:tcPr>
          <w:p w14:paraId="3235B8BE">
            <w:pPr>
              <w:rPr>
                <w:rFonts w:hint="default" w:ascii="Times New Roman" w:hAnsi="Times New Roman" w:cs="Times New Roman"/>
              </w:rPr>
            </w:pPr>
            <w:r>
              <w:rPr>
                <w:rFonts w:hint="default" w:ascii="Times New Roman" w:hAnsi="Times New Roman" w:cs="Times New Roman"/>
                <w:sz w:val="17"/>
              </w:rPr>
              <w:t>Combine semantic similarity with metadata filters.</w:t>
            </w:r>
          </w:p>
        </w:tc>
      </w:tr>
      <w:tr w14:paraId="10E4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5FA87626">
            <w:pPr>
              <w:rPr>
                <w:rFonts w:hint="default" w:ascii="Times New Roman" w:hAnsi="Times New Roman" w:cs="Times New Roman"/>
              </w:rPr>
            </w:pPr>
            <w:r>
              <w:rPr>
                <w:rFonts w:hint="default" w:ascii="Times New Roman" w:hAnsi="Times New Roman" w:cs="Times New Roman"/>
                <w:sz w:val="17"/>
              </w:rPr>
              <w:t>Reranker (optional)</w:t>
            </w:r>
          </w:p>
        </w:tc>
        <w:tc>
          <w:tcPr>
            <w:tcW w:w="3389" w:type="dxa"/>
            <w:shd w:val="clear" w:color="auto" w:fill="F8FAFC"/>
            <w:tcMar>
              <w:top w:w="90" w:type="dxa"/>
              <w:left w:w="90" w:type="dxa"/>
              <w:bottom w:w="90" w:type="dxa"/>
              <w:right w:w="90" w:type="dxa"/>
            </w:tcMar>
          </w:tcPr>
          <w:p w14:paraId="575E616C">
            <w:pPr>
              <w:rPr>
                <w:rFonts w:hint="default" w:ascii="Times New Roman" w:hAnsi="Times New Roman" w:cs="Times New Roman"/>
              </w:rPr>
            </w:pPr>
            <w:r>
              <w:rPr>
                <w:rFonts w:hint="default" w:ascii="Times New Roman" w:hAnsi="Times New Roman" w:cs="Times New Roman"/>
                <w:sz w:val="17"/>
              </w:rPr>
              <w:t>Improves ordering of retrieved chunks.</w:t>
            </w:r>
          </w:p>
        </w:tc>
        <w:tc>
          <w:tcPr>
            <w:tcW w:w="3389" w:type="dxa"/>
            <w:shd w:val="clear" w:color="auto" w:fill="F8FAFC"/>
            <w:tcMar>
              <w:top w:w="90" w:type="dxa"/>
              <w:left w:w="90" w:type="dxa"/>
              <w:bottom w:w="90" w:type="dxa"/>
              <w:right w:w="90" w:type="dxa"/>
            </w:tcMar>
          </w:tcPr>
          <w:p w14:paraId="02BC89A6">
            <w:pPr>
              <w:rPr>
                <w:rFonts w:hint="default" w:ascii="Times New Roman" w:hAnsi="Times New Roman" w:cs="Times New Roman"/>
              </w:rPr>
            </w:pPr>
            <w:r>
              <w:rPr>
                <w:rFonts w:hint="default" w:ascii="Times New Roman" w:hAnsi="Times New Roman" w:cs="Times New Roman"/>
                <w:sz w:val="17"/>
              </w:rPr>
              <w:t>Useful when corpus grows or top-k retrieval is noisy.</w:t>
            </w:r>
          </w:p>
        </w:tc>
      </w:tr>
      <w:tr w14:paraId="16DA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10563D3F">
            <w:pPr>
              <w:rPr>
                <w:rFonts w:hint="default" w:ascii="Times New Roman" w:hAnsi="Times New Roman" w:cs="Times New Roman"/>
              </w:rPr>
            </w:pPr>
            <w:r>
              <w:rPr>
                <w:rFonts w:hint="default" w:ascii="Times New Roman" w:hAnsi="Times New Roman" w:cs="Times New Roman"/>
                <w:sz w:val="17"/>
              </w:rPr>
              <w:t>Prompt template</w:t>
            </w:r>
          </w:p>
        </w:tc>
        <w:tc>
          <w:tcPr>
            <w:tcW w:w="3389" w:type="dxa"/>
            <w:tcMar>
              <w:top w:w="90" w:type="dxa"/>
              <w:left w:w="90" w:type="dxa"/>
              <w:bottom w:w="90" w:type="dxa"/>
              <w:right w:w="90" w:type="dxa"/>
            </w:tcMar>
          </w:tcPr>
          <w:p w14:paraId="27893295">
            <w:pPr>
              <w:rPr>
                <w:rFonts w:hint="default" w:ascii="Times New Roman" w:hAnsi="Times New Roman" w:cs="Times New Roman"/>
              </w:rPr>
            </w:pPr>
            <w:r>
              <w:rPr>
                <w:rFonts w:hint="default" w:ascii="Times New Roman" w:hAnsi="Times New Roman" w:cs="Times New Roman"/>
                <w:sz w:val="17"/>
              </w:rPr>
              <w:t>Constrains the LLM to supplied evidence.</w:t>
            </w:r>
          </w:p>
        </w:tc>
        <w:tc>
          <w:tcPr>
            <w:tcW w:w="3389" w:type="dxa"/>
            <w:tcMar>
              <w:top w:w="90" w:type="dxa"/>
              <w:left w:w="90" w:type="dxa"/>
              <w:bottom w:w="90" w:type="dxa"/>
              <w:right w:w="90" w:type="dxa"/>
            </w:tcMar>
          </w:tcPr>
          <w:p w14:paraId="261F981D">
            <w:pPr>
              <w:rPr>
                <w:rFonts w:hint="default" w:ascii="Times New Roman" w:hAnsi="Times New Roman" w:cs="Times New Roman"/>
              </w:rPr>
            </w:pPr>
            <w:r>
              <w:rPr>
                <w:rFonts w:hint="default" w:ascii="Times New Roman" w:hAnsi="Times New Roman" w:cs="Times New Roman"/>
                <w:sz w:val="17"/>
              </w:rPr>
              <w:t>Require explicit uncertainty and source links.</w:t>
            </w:r>
          </w:p>
        </w:tc>
      </w:tr>
      <w:tr w14:paraId="6D11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752C4ABC">
            <w:pPr>
              <w:rPr>
                <w:rFonts w:hint="default" w:ascii="Times New Roman" w:hAnsi="Times New Roman" w:cs="Times New Roman"/>
              </w:rPr>
            </w:pPr>
            <w:r>
              <w:rPr>
                <w:rFonts w:hint="default" w:ascii="Times New Roman" w:hAnsi="Times New Roman" w:cs="Times New Roman"/>
                <w:sz w:val="17"/>
              </w:rPr>
              <w:t>LLM</w:t>
            </w:r>
          </w:p>
        </w:tc>
        <w:tc>
          <w:tcPr>
            <w:tcW w:w="3389" w:type="dxa"/>
            <w:shd w:val="clear" w:color="auto" w:fill="F8FAFC"/>
            <w:tcMar>
              <w:top w:w="90" w:type="dxa"/>
              <w:left w:w="90" w:type="dxa"/>
              <w:bottom w:w="90" w:type="dxa"/>
              <w:right w:w="90" w:type="dxa"/>
            </w:tcMar>
          </w:tcPr>
          <w:p w14:paraId="4DA01085">
            <w:pPr>
              <w:rPr>
                <w:rFonts w:hint="default" w:ascii="Times New Roman" w:hAnsi="Times New Roman" w:cs="Times New Roman"/>
              </w:rPr>
            </w:pPr>
            <w:r>
              <w:rPr>
                <w:rFonts w:hint="default" w:ascii="Times New Roman" w:hAnsi="Times New Roman" w:cs="Times New Roman"/>
                <w:sz w:val="17"/>
              </w:rPr>
              <w:t>Generates answer or match explanation.</w:t>
            </w:r>
          </w:p>
        </w:tc>
        <w:tc>
          <w:tcPr>
            <w:tcW w:w="3389" w:type="dxa"/>
            <w:shd w:val="clear" w:color="auto" w:fill="F8FAFC"/>
            <w:tcMar>
              <w:top w:w="90" w:type="dxa"/>
              <w:left w:w="90" w:type="dxa"/>
              <w:bottom w:w="90" w:type="dxa"/>
              <w:right w:w="90" w:type="dxa"/>
            </w:tcMar>
          </w:tcPr>
          <w:p w14:paraId="62F3B700">
            <w:pPr>
              <w:rPr>
                <w:rFonts w:hint="default" w:ascii="Times New Roman" w:hAnsi="Times New Roman" w:cs="Times New Roman"/>
              </w:rPr>
            </w:pPr>
            <w:r>
              <w:rPr>
                <w:rFonts w:hint="default" w:ascii="Times New Roman" w:hAnsi="Times New Roman" w:cs="Times New Roman"/>
                <w:sz w:val="17"/>
              </w:rPr>
              <w:t>Keep provider swappable behind configuration.</w:t>
            </w:r>
          </w:p>
        </w:tc>
      </w:tr>
      <w:tr w14:paraId="7DB9C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12A4DD13">
            <w:pPr>
              <w:rPr>
                <w:rFonts w:hint="default" w:ascii="Times New Roman" w:hAnsi="Times New Roman" w:cs="Times New Roman"/>
              </w:rPr>
            </w:pPr>
            <w:r>
              <w:rPr>
                <w:rFonts w:hint="default" w:ascii="Times New Roman" w:hAnsi="Times New Roman" w:cs="Times New Roman"/>
                <w:sz w:val="17"/>
              </w:rPr>
              <w:t>Output parser</w:t>
            </w:r>
          </w:p>
        </w:tc>
        <w:tc>
          <w:tcPr>
            <w:tcW w:w="3389" w:type="dxa"/>
            <w:tcMar>
              <w:top w:w="90" w:type="dxa"/>
              <w:left w:w="90" w:type="dxa"/>
              <w:bottom w:w="90" w:type="dxa"/>
              <w:right w:w="90" w:type="dxa"/>
            </w:tcMar>
          </w:tcPr>
          <w:p w14:paraId="57ECF2AB">
            <w:pPr>
              <w:rPr>
                <w:rFonts w:hint="default" w:ascii="Times New Roman" w:hAnsi="Times New Roman" w:cs="Times New Roman"/>
              </w:rPr>
            </w:pPr>
            <w:r>
              <w:rPr>
                <w:rFonts w:hint="default" w:ascii="Times New Roman" w:hAnsi="Times New Roman" w:cs="Times New Roman"/>
                <w:sz w:val="17"/>
              </w:rPr>
              <w:t>Returns structured answer, job IDs, reasons and caveats.</w:t>
            </w:r>
          </w:p>
        </w:tc>
        <w:tc>
          <w:tcPr>
            <w:tcW w:w="3389" w:type="dxa"/>
            <w:tcMar>
              <w:top w:w="90" w:type="dxa"/>
              <w:left w:w="90" w:type="dxa"/>
              <w:bottom w:w="90" w:type="dxa"/>
              <w:right w:w="90" w:type="dxa"/>
            </w:tcMar>
          </w:tcPr>
          <w:p w14:paraId="01E93956">
            <w:pPr>
              <w:rPr>
                <w:rFonts w:hint="default" w:ascii="Times New Roman" w:hAnsi="Times New Roman" w:cs="Times New Roman"/>
              </w:rPr>
            </w:pPr>
            <w:r>
              <w:rPr>
                <w:rFonts w:hint="default" w:ascii="Times New Roman" w:hAnsi="Times New Roman" w:cs="Times New Roman"/>
                <w:sz w:val="17"/>
              </w:rPr>
              <w:t>Prefer JSON/Pydantic for API responses.</w:t>
            </w:r>
          </w:p>
        </w:tc>
      </w:tr>
    </w:tbl>
    <w:p w14:paraId="15682051">
      <w:pPr>
        <w:pStyle w:val="3"/>
        <w:rPr>
          <w:rFonts w:hint="default" w:ascii="Times New Roman" w:hAnsi="Times New Roman" w:cs="Times New Roman"/>
        </w:rPr>
      </w:pPr>
      <w:r>
        <w:rPr>
          <w:rFonts w:hint="default" w:ascii="Times New Roman" w:hAnsi="Times New Roman" w:cs="Times New Roman"/>
        </w:rPr>
        <w:t>7.2 Example Query Flow</w:t>
      </w:r>
    </w:p>
    <w:p w14:paraId="56C0C7FF">
      <w:pPr>
        <w:pStyle w:val="29"/>
        <w:rPr>
          <w:rFonts w:hint="default" w:ascii="Times New Roman" w:hAnsi="Times New Roman" w:cs="Times New Roman"/>
        </w:rPr>
      </w:pPr>
      <w:r>
        <w:rPr>
          <w:rFonts w:hint="default" w:ascii="Times New Roman" w:hAnsi="Times New Roman" w:cs="Times New Roman"/>
        </w:rPr>
        <w:t>User asks: “What are the best new data-science jobs for me in Kuala Lumpur or remote?”</w:t>
      </w:r>
    </w:p>
    <w:p w14:paraId="5E6CCE31">
      <w:pPr>
        <w:pStyle w:val="29"/>
        <w:rPr>
          <w:rFonts w:hint="default" w:ascii="Times New Roman" w:hAnsi="Times New Roman" w:cs="Times New Roman"/>
        </w:rPr>
      </w:pPr>
      <w:r>
        <w:rPr>
          <w:rFonts w:hint="default" w:ascii="Times New Roman" w:hAnsi="Times New Roman" w:cs="Times New Roman"/>
        </w:rPr>
        <w:t>The system detects intent = job_search and extracts metadata filters such as location, remote preference and freshness window.</w:t>
      </w:r>
    </w:p>
    <w:p w14:paraId="1C6CB139">
      <w:pPr>
        <w:pStyle w:val="29"/>
        <w:rPr>
          <w:rFonts w:hint="default" w:ascii="Times New Roman" w:hAnsi="Times New Roman" w:cs="Times New Roman"/>
        </w:rPr>
      </w:pPr>
      <w:r>
        <w:rPr>
          <w:rFonts w:hint="default" w:ascii="Times New Roman" w:hAnsi="Times New Roman" w:cs="Times New Roman"/>
        </w:rPr>
        <w:t>Retriever searches job vectors using the query, while applying metadata filters where possible.</w:t>
      </w:r>
    </w:p>
    <w:p w14:paraId="3AFA14CA">
      <w:pPr>
        <w:pStyle w:val="29"/>
        <w:rPr>
          <w:rFonts w:hint="default" w:ascii="Times New Roman" w:hAnsi="Times New Roman" w:cs="Times New Roman"/>
        </w:rPr>
      </w:pPr>
      <w:r>
        <w:rPr>
          <w:rFonts w:hint="default" w:ascii="Times New Roman" w:hAnsi="Times New Roman" w:cs="Times New Roman"/>
        </w:rPr>
        <w:t>Candidate-profile evidence is retrieved only for relevant skills, education and experience.</w:t>
      </w:r>
    </w:p>
    <w:p w14:paraId="29598842">
      <w:pPr>
        <w:pStyle w:val="29"/>
        <w:rPr>
          <w:rFonts w:hint="default" w:ascii="Times New Roman" w:hAnsi="Times New Roman" w:cs="Times New Roman"/>
        </w:rPr>
      </w:pPr>
      <w:r>
        <w:rPr>
          <w:rFonts w:hint="default" w:ascii="Times New Roman" w:hAnsi="Times New Roman" w:cs="Times New Roman"/>
        </w:rPr>
        <w:t>Top job evidence and candidate evidence are assembled into a compact context.</w:t>
      </w:r>
    </w:p>
    <w:p w14:paraId="367EFBDA">
      <w:pPr>
        <w:pStyle w:val="29"/>
        <w:rPr>
          <w:rFonts w:hint="default" w:ascii="Times New Roman" w:hAnsi="Times New Roman" w:cs="Times New Roman"/>
        </w:rPr>
      </w:pPr>
      <w:r>
        <w:rPr>
          <w:rFonts w:hint="default" w:ascii="Times New Roman" w:hAnsi="Times New Roman" w:cs="Times New Roman"/>
        </w:rPr>
        <w:t>The prompt asks the LLM to compare evidence, avoid unsupported claims and return ranked jobs with reasons and gaps.</w:t>
      </w:r>
    </w:p>
    <w:p w14:paraId="4987CE32">
      <w:pPr>
        <w:pStyle w:val="29"/>
        <w:rPr>
          <w:rFonts w:hint="default" w:ascii="Times New Roman" w:hAnsi="Times New Roman" w:cs="Times New Roman"/>
        </w:rPr>
      </w:pPr>
      <w:r>
        <w:rPr>
          <w:rFonts w:hint="default" w:ascii="Times New Roman" w:hAnsi="Times New Roman" w:cs="Times New Roman"/>
        </w:rPr>
        <w:t>The UI shows job title, company, match score, evidence-backed explanation and source link.</w:t>
      </w:r>
    </w:p>
    <w:p w14:paraId="4EA733C4">
      <w:pPr>
        <w:pStyle w:val="2"/>
        <w:rPr>
          <w:rFonts w:hint="default" w:ascii="Times New Roman" w:hAnsi="Times New Roman" w:cs="Times New Roman"/>
        </w:rPr>
      </w:pPr>
      <w:r>
        <w:rPr>
          <w:rFonts w:hint="default" w:ascii="Times New Roman" w:hAnsi="Times New Roman" w:cs="Times New Roman"/>
        </w:rPr>
        <w:t>8. Resume and Candidate Profile Design</w:t>
      </w:r>
    </w:p>
    <w:p w14:paraId="1515F137">
      <w:pPr>
        <w:rPr>
          <w:rFonts w:hint="default" w:ascii="Times New Roman" w:hAnsi="Times New Roman" w:cs="Times New Roman"/>
        </w:rPr>
      </w:pPr>
      <w:r>
        <w:rPr>
          <w:rFonts w:hint="default" w:ascii="Times New Roman" w:hAnsi="Times New Roman" w:cs="Times New Roman"/>
        </w:rPr>
        <w:t>The resume should not simply be copied into a static prompt template for every request. The recommended approach has two representations: a structured candidate profile for deterministic filtering and scoring, plus the original resume content as retrievable chunks for nuanced evidence.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63EE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F172A"/>
            <w:tcMar>
              <w:top w:w="100" w:type="dxa"/>
              <w:left w:w="90" w:type="dxa"/>
              <w:bottom w:w="100" w:type="dxa"/>
              <w:right w:w="90" w:type="dxa"/>
            </w:tcMar>
            <w:vAlign w:val="center"/>
          </w:tcPr>
          <w:p w14:paraId="49CAE52F">
            <w:pPr>
              <w:rPr>
                <w:rFonts w:hint="default" w:ascii="Times New Roman" w:hAnsi="Times New Roman" w:cs="Times New Roman"/>
              </w:rPr>
            </w:pPr>
            <w:r>
              <w:rPr>
                <w:rFonts w:hint="default" w:ascii="Times New Roman" w:hAnsi="Times New Roman" w:cs="Times New Roman"/>
                <w:b/>
                <w:color w:val="FFFFFF"/>
                <w:sz w:val="18"/>
              </w:rPr>
              <w:t>Candidate profile field</w:t>
            </w:r>
          </w:p>
        </w:tc>
        <w:tc>
          <w:tcPr>
            <w:tcW w:w="5083" w:type="dxa"/>
            <w:shd w:val="clear" w:color="auto" w:fill="0F172A"/>
            <w:tcMar>
              <w:top w:w="100" w:type="dxa"/>
              <w:left w:w="90" w:type="dxa"/>
              <w:bottom w:w="100" w:type="dxa"/>
              <w:right w:w="90" w:type="dxa"/>
            </w:tcMar>
            <w:vAlign w:val="center"/>
          </w:tcPr>
          <w:p w14:paraId="434C3ED4">
            <w:pPr>
              <w:rPr>
                <w:rFonts w:hint="default" w:ascii="Times New Roman" w:hAnsi="Times New Roman" w:cs="Times New Roman"/>
              </w:rPr>
            </w:pPr>
            <w:r>
              <w:rPr>
                <w:rFonts w:hint="default" w:ascii="Times New Roman" w:hAnsi="Times New Roman" w:cs="Times New Roman"/>
                <w:b/>
                <w:color w:val="FFFFFF"/>
                <w:sz w:val="18"/>
              </w:rPr>
              <w:t>Examples</w:t>
            </w:r>
          </w:p>
        </w:tc>
      </w:tr>
      <w:tr w14:paraId="4B45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01578CD2">
            <w:pPr>
              <w:rPr>
                <w:rFonts w:hint="default" w:ascii="Times New Roman" w:hAnsi="Times New Roman" w:cs="Times New Roman"/>
              </w:rPr>
            </w:pPr>
            <w:r>
              <w:rPr>
                <w:rFonts w:hint="default" w:ascii="Times New Roman" w:hAnsi="Times New Roman" w:cs="Times New Roman"/>
                <w:sz w:val="17"/>
              </w:rPr>
              <w:t>profile_id</w:t>
            </w:r>
          </w:p>
        </w:tc>
        <w:tc>
          <w:tcPr>
            <w:tcW w:w="5083" w:type="dxa"/>
            <w:tcMar>
              <w:top w:w="90" w:type="dxa"/>
              <w:left w:w="90" w:type="dxa"/>
              <w:bottom w:w="90" w:type="dxa"/>
              <w:right w:w="90" w:type="dxa"/>
            </w:tcMar>
          </w:tcPr>
          <w:p w14:paraId="7FD4E640">
            <w:pPr>
              <w:rPr>
                <w:rFonts w:hint="default" w:ascii="Times New Roman" w:hAnsi="Times New Roman" w:cs="Times New Roman"/>
              </w:rPr>
            </w:pPr>
            <w:r>
              <w:rPr>
                <w:rFonts w:hint="default" w:ascii="Times New Roman" w:hAnsi="Times New Roman" w:cs="Times New Roman"/>
                <w:sz w:val="17"/>
              </w:rPr>
              <w:t>candidate_main, candidate_data_science, candidate_software</w:t>
            </w:r>
          </w:p>
        </w:tc>
      </w:tr>
      <w:tr w14:paraId="6A63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74D300D4">
            <w:pPr>
              <w:rPr>
                <w:rFonts w:hint="default" w:ascii="Times New Roman" w:hAnsi="Times New Roman" w:cs="Times New Roman"/>
              </w:rPr>
            </w:pPr>
            <w:r>
              <w:rPr>
                <w:rFonts w:hint="default" w:ascii="Times New Roman" w:hAnsi="Times New Roman" w:cs="Times New Roman"/>
                <w:sz w:val="17"/>
              </w:rPr>
              <w:t>target_roles</w:t>
            </w:r>
          </w:p>
        </w:tc>
        <w:tc>
          <w:tcPr>
            <w:tcW w:w="5083" w:type="dxa"/>
            <w:shd w:val="clear" w:color="auto" w:fill="F8FAFC"/>
            <w:tcMar>
              <w:top w:w="90" w:type="dxa"/>
              <w:left w:w="90" w:type="dxa"/>
              <w:bottom w:w="90" w:type="dxa"/>
              <w:right w:w="90" w:type="dxa"/>
            </w:tcMar>
          </w:tcPr>
          <w:p w14:paraId="328BD569">
            <w:pPr>
              <w:rPr>
                <w:rFonts w:hint="default" w:ascii="Times New Roman" w:hAnsi="Times New Roman" w:cs="Times New Roman"/>
              </w:rPr>
            </w:pPr>
            <w:r>
              <w:rPr>
                <w:rFonts w:hint="default" w:ascii="Times New Roman" w:hAnsi="Times New Roman" w:cs="Times New Roman"/>
                <w:sz w:val="17"/>
              </w:rPr>
              <w:t>Data Scientist, ML Engineer, Data Analyst</w:t>
            </w:r>
          </w:p>
        </w:tc>
      </w:tr>
      <w:tr w14:paraId="3685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0FF9810B">
            <w:pPr>
              <w:rPr>
                <w:rFonts w:hint="default" w:ascii="Times New Roman" w:hAnsi="Times New Roman" w:cs="Times New Roman"/>
              </w:rPr>
            </w:pPr>
            <w:r>
              <w:rPr>
                <w:rFonts w:hint="default" w:ascii="Times New Roman" w:hAnsi="Times New Roman" w:cs="Times New Roman"/>
                <w:sz w:val="17"/>
              </w:rPr>
              <w:t>skills</w:t>
            </w:r>
          </w:p>
        </w:tc>
        <w:tc>
          <w:tcPr>
            <w:tcW w:w="5083" w:type="dxa"/>
            <w:tcMar>
              <w:top w:w="90" w:type="dxa"/>
              <w:left w:w="90" w:type="dxa"/>
              <w:bottom w:w="90" w:type="dxa"/>
              <w:right w:w="90" w:type="dxa"/>
            </w:tcMar>
          </w:tcPr>
          <w:p w14:paraId="1CFBD164">
            <w:pPr>
              <w:rPr>
                <w:rFonts w:hint="default" w:ascii="Times New Roman" w:hAnsi="Times New Roman" w:cs="Times New Roman"/>
              </w:rPr>
            </w:pPr>
            <w:r>
              <w:rPr>
                <w:rFonts w:hint="default" w:ascii="Times New Roman" w:hAnsi="Times New Roman" w:cs="Times New Roman"/>
                <w:sz w:val="17"/>
              </w:rPr>
              <w:t>Python, SQL, pandas, scikit-learn, LangChain</w:t>
            </w:r>
          </w:p>
        </w:tc>
      </w:tr>
      <w:tr w14:paraId="6B92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63CD983A">
            <w:pPr>
              <w:rPr>
                <w:rFonts w:hint="default" w:ascii="Times New Roman" w:hAnsi="Times New Roman" w:cs="Times New Roman"/>
              </w:rPr>
            </w:pPr>
            <w:r>
              <w:rPr>
                <w:rFonts w:hint="default" w:ascii="Times New Roman" w:hAnsi="Times New Roman" w:cs="Times New Roman"/>
                <w:sz w:val="17"/>
              </w:rPr>
              <w:t>years_experience</w:t>
            </w:r>
          </w:p>
        </w:tc>
        <w:tc>
          <w:tcPr>
            <w:tcW w:w="5083" w:type="dxa"/>
            <w:shd w:val="clear" w:color="auto" w:fill="F8FAFC"/>
            <w:tcMar>
              <w:top w:w="90" w:type="dxa"/>
              <w:left w:w="90" w:type="dxa"/>
              <w:bottom w:w="90" w:type="dxa"/>
              <w:right w:w="90" w:type="dxa"/>
            </w:tcMar>
          </w:tcPr>
          <w:p w14:paraId="0C8E6257">
            <w:pPr>
              <w:rPr>
                <w:rFonts w:hint="default" w:ascii="Times New Roman" w:hAnsi="Times New Roman" w:cs="Times New Roman"/>
              </w:rPr>
            </w:pPr>
            <w:r>
              <w:rPr>
                <w:rFonts w:hint="default" w:ascii="Times New Roman" w:hAnsi="Times New Roman" w:cs="Times New Roman"/>
                <w:sz w:val="17"/>
              </w:rPr>
              <w:t>Overall and optionally per skill/domain</w:t>
            </w:r>
          </w:p>
        </w:tc>
      </w:tr>
      <w:tr w14:paraId="59B1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13618443">
            <w:pPr>
              <w:rPr>
                <w:rFonts w:hint="default" w:ascii="Times New Roman" w:hAnsi="Times New Roman" w:cs="Times New Roman"/>
              </w:rPr>
            </w:pPr>
            <w:r>
              <w:rPr>
                <w:rFonts w:hint="default" w:ascii="Times New Roman" w:hAnsi="Times New Roman" w:cs="Times New Roman"/>
                <w:sz w:val="17"/>
              </w:rPr>
              <w:t>education</w:t>
            </w:r>
          </w:p>
        </w:tc>
        <w:tc>
          <w:tcPr>
            <w:tcW w:w="5083" w:type="dxa"/>
            <w:tcMar>
              <w:top w:w="90" w:type="dxa"/>
              <w:left w:w="90" w:type="dxa"/>
              <w:bottom w:w="90" w:type="dxa"/>
              <w:right w:w="90" w:type="dxa"/>
            </w:tcMar>
          </w:tcPr>
          <w:p w14:paraId="0EAEE0D9">
            <w:pPr>
              <w:rPr>
                <w:rFonts w:hint="default" w:ascii="Times New Roman" w:hAnsi="Times New Roman" w:cs="Times New Roman"/>
              </w:rPr>
            </w:pPr>
            <w:r>
              <w:rPr>
                <w:rFonts w:hint="default" w:ascii="Times New Roman" w:hAnsi="Times New Roman" w:cs="Times New Roman"/>
                <w:sz w:val="17"/>
              </w:rPr>
              <w:t>Degree, major, institution, graduation date</w:t>
            </w:r>
          </w:p>
        </w:tc>
      </w:tr>
      <w:tr w14:paraId="43777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38CD9B97">
            <w:pPr>
              <w:rPr>
                <w:rFonts w:hint="default" w:ascii="Times New Roman" w:hAnsi="Times New Roman" w:cs="Times New Roman"/>
              </w:rPr>
            </w:pPr>
            <w:r>
              <w:rPr>
                <w:rFonts w:hint="default" w:ascii="Times New Roman" w:hAnsi="Times New Roman" w:cs="Times New Roman"/>
                <w:sz w:val="17"/>
              </w:rPr>
              <w:t>projects</w:t>
            </w:r>
          </w:p>
        </w:tc>
        <w:tc>
          <w:tcPr>
            <w:tcW w:w="5083" w:type="dxa"/>
            <w:shd w:val="clear" w:color="auto" w:fill="F8FAFC"/>
            <w:tcMar>
              <w:top w:w="90" w:type="dxa"/>
              <w:left w:w="90" w:type="dxa"/>
              <w:bottom w:w="90" w:type="dxa"/>
              <w:right w:w="90" w:type="dxa"/>
            </w:tcMar>
          </w:tcPr>
          <w:p w14:paraId="5A5862FC">
            <w:pPr>
              <w:rPr>
                <w:rFonts w:hint="default" w:ascii="Times New Roman" w:hAnsi="Times New Roman" w:cs="Times New Roman"/>
              </w:rPr>
            </w:pPr>
            <w:r>
              <w:rPr>
                <w:rFonts w:hint="default" w:ascii="Times New Roman" w:hAnsi="Times New Roman" w:cs="Times New Roman"/>
                <w:sz w:val="17"/>
              </w:rPr>
              <w:t>Project title, technologies, measurable outcomes</w:t>
            </w:r>
          </w:p>
        </w:tc>
      </w:tr>
      <w:tr w14:paraId="2192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01C6E691">
            <w:pPr>
              <w:rPr>
                <w:rFonts w:hint="default" w:ascii="Times New Roman" w:hAnsi="Times New Roman" w:cs="Times New Roman"/>
              </w:rPr>
            </w:pPr>
            <w:r>
              <w:rPr>
                <w:rFonts w:hint="default" w:ascii="Times New Roman" w:hAnsi="Times New Roman" w:cs="Times New Roman"/>
                <w:sz w:val="17"/>
              </w:rPr>
              <w:t>work_experience</w:t>
            </w:r>
          </w:p>
        </w:tc>
        <w:tc>
          <w:tcPr>
            <w:tcW w:w="5083" w:type="dxa"/>
            <w:tcMar>
              <w:top w:w="90" w:type="dxa"/>
              <w:left w:w="90" w:type="dxa"/>
              <w:bottom w:w="90" w:type="dxa"/>
              <w:right w:w="90" w:type="dxa"/>
            </w:tcMar>
          </w:tcPr>
          <w:p w14:paraId="65E8912B">
            <w:pPr>
              <w:rPr>
                <w:rFonts w:hint="default" w:ascii="Times New Roman" w:hAnsi="Times New Roman" w:cs="Times New Roman"/>
              </w:rPr>
            </w:pPr>
            <w:r>
              <w:rPr>
                <w:rFonts w:hint="default" w:ascii="Times New Roman" w:hAnsi="Times New Roman" w:cs="Times New Roman"/>
                <w:sz w:val="17"/>
              </w:rPr>
              <w:t>Role, company, dates, responsibilities, achievements</w:t>
            </w:r>
          </w:p>
        </w:tc>
      </w:tr>
      <w:tr w14:paraId="7CB2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3DFDD182">
            <w:pPr>
              <w:rPr>
                <w:rFonts w:hint="default" w:ascii="Times New Roman" w:hAnsi="Times New Roman" w:cs="Times New Roman"/>
              </w:rPr>
            </w:pPr>
            <w:r>
              <w:rPr>
                <w:rFonts w:hint="default" w:ascii="Times New Roman" w:hAnsi="Times New Roman" w:cs="Times New Roman"/>
                <w:sz w:val="17"/>
              </w:rPr>
              <w:t>preferred_locations</w:t>
            </w:r>
          </w:p>
        </w:tc>
        <w:tc>
          <w:tcPr>
            <w:tcW w:w="5083" w:type="dxa"/>
            <w:shd w:val="clear" w:color="auto" w:fill="F8FAFC"/>
            <w:tcMar>
              <w:top w:w="90" w:type="dxa"/>
              <w:left w:w="90" w:type="dxa"/>
              <w:bottom w:w="90" w:type="dxa"/>
              <w:right w:w="90" w:type="dxa"/>
            </w:tcMar>
          </w:tcPr>
          <w:p w14:paraId="176CC156">
            <w:pPr>
              <w:rPr>
                <w:rFonts w:hint="default" w:ascii="Times New Roman" w:hAnsi="Times New Roman" w:cs="Times New Roman"/>
              </w:rPr>
            </w:pPr>
            <w:r>
              <w:rPr>
                <w:rFonts w:hint="default" w:ascii="Times New Roman" w:hAnsi="Times New Roman" w:cs="Times New Roman"/>
                <w:sz w:val="17"/>
              </w:rPr>
              <w:t>Kuala Lumpur, Selangor, remote</w:t>
            </w:r>
          </w:p>
        </w:tc>
      </w:tr>
      <w:tr w14:paraId="5251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793CB013">
            <w:pPr>
              <w:rPr>
                <w:rFonts w:hint="default" w:ascii="Times New Roman" w:hAnsi="Times New Roman" w:cs="Times New Roman"/>
              </w:rPr>
            </w:pPr>
            <w:r>
              <w:rPr>
                <w:rFonts w:hint="default" w:ascii="Times New Roman" w:hAnsi="Times New Roman" w:cs="Times New Roman"/>
                <w:sz w:val="17"/>
              </w:rPr>
              <w:t>work_mode_preferences</w:t>
            </w:r>
          </w:p>
        </w:tc>
        <w:tc>
          <w:tcPr>
            <w:tcW w:w="5083" w:type="dxa"/>
            <w:tcMar>
              <w:top w:w="90" w:type="dxa"/>
              <w:left w:w="90" w:type="dxa"/>
              <w:bottom w:w="90" w:type="dxa"/>
              <w:right w:w="90" w:type="dxa"/>
            </w:tcMar>
          </w:tcPr>
          <w:p w14:paraId="63E31B81">
            <w:pPr>
              <w:rPr>
                <w:rFonts w:hint="default" w:ascii="Times New Roman" w:hAnsi="Times New Roman" w:cs="Times New Roman"/>
              </w:rPr>
            </w:pPr>
            <w:r>
              <w:rPr>
                <w:rFonts w:hint="default" w:ascii="Times New Roman" w:hAnsi="Times New Roman" w:cs="Times New Roman"/>
                <w:sz w:val="17"/>
              </w:rPr>
              <w:t>Remote / hybrid / on-site</w:t>
            </w:r>
          </w:p>
        </w:tc>
      </w:tr>
      <w:tr w14:paraId="6A5F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580858E8">
            <w:pPr>
              <w:rPr>
                <w:rFonts w:hint="default" w:ascii="Times New Roman" w:hAnsi="Times New Roman" w:cs="Times New Roman"/>
              </w:rPr>
            </w:pPr>
            <w:r>
              <w:rPr>
                <w:rFonts w:hint="default" w:ascii="Times New Roman" w:hAnsi="Times New Roman" w:cs="Times New Roman"/>
                <w:sz w:val="17"/>
              </w:rPr>
              <w:t>salary_preferences</w:t>
            </w:r>
          </w:p>
        </w:tc>
        <w:tc>
          <w:tcPr>
            <w:tcW w:w="5083" w:type="dxa"/>
            <w:shd w:val="clear" w:color="auto" w:fill="F8FAFC"/>
            <w:tcMar>
              <w:top w:w="90" w:type="dxa"/>
              <w:left w:w="90" w:type="dxa"/>
              <w:bottom w:w="90" w:type="dxa"/>
              <w:right w:w="90" w:type="dxa"/>
            </w:tcMar>
          </w:tcPr>
          <w:p w14:paraId="7A39183B">
            <w:pPr>
              <w:rPr>
                <w:rFonts w:hint="default" w:ascii="Times New Roman" w:hAnsi="Times New Roman" w:cs="Times New Roman"/>
              </w:rPr>
            </w:pPr>
            <w:r>
              <w:rPr>
                <w:rFonts w:hint="default" w:ascii="Times New Roman" w:hAnsi="Times New Roman" w:cs="Times New Roman"/>
                <w:sz w:val="17"/>
              </w:rPr>
              <w:t>Optional minimum or range</w:t>
            </w:r>
          </w:p>
        </w:tc>
      </w:tr>
      <w:tr w14:paraId="0BF7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5E85BE3B">
            <w:pPr>
              <w:rPr>
                <w:rFonts w:hint="default" w:ascii="Times New Roman" w:hAnsi="Times New Roman" w:cs="Times New Roman"/>
              </w:rPr>
            </w:pPr>
            <w:r>
              <w:rPr>
                <w:rFonts w:hint="default" w:ascii="Times New Roman" w:hAnsi="Times New Roman" w:cs="Times New Roman"/>
                <w:sz w:val="17"/>
              </w:rPr>
              <w:t>blocked_terms</w:t>
            </w:r>
          </w:p>
        </w:tc>
        <w:tc>
          <w:tcPr>
            <w:tcW w:w="5083" w:type="dxa"/>
            <w:tcMar>
              <w:top w:w="90" w:type="dxa"/>
              <w:left w:w="90" w:type="dxa"/>
              <w:bottom w:w="90" w:type="dxa"/>
              <w:right w:w="90" w:type="dxa"/>
            </w:tcMar>
          </w:tcPr>
          <w:p w14:paraId="616E751A">
            <w:pPr>
              <w:rPr>
                <w:rFonts w:hint="default" w:ascii="Times New Roman" w:hAnsi="Times New Roman" w:cs="Times New Roman"/>
              </w:rPr>
            </w:pPr>
            <w:r>
              <w:rPr>
                <w:rFonts w:hint="default" w:ascii="Times New Roman" w:hAnsi="Times New Roman" w:cs="Times New Roman"/>
                <w:sz w:val="17"/>
              </w:rPr>
              <w:t>Senior-only, commission-only, relocation required, etc.</w:t>
            </w:r>
          </w:p>
        </w:tc>
      </w:tr>
      <w:tr w14:paraId="547F8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61816773">
            <w:pPr>
              <w:rPr>
                <w:rFonts w:hint="default" w:ascii="Times New Roman" w:hAnsi="Times New Roman" w:cs="Times New Roman"/>
              </w:rPr>
            </w:pPr>
            <w:r>
              <w:rPr>
                <w:rFonts w:hint="default" w:ascii="Times New Roman" w:hAnsi="Times New Roman" w:cs="Times New Roman"/>
                <w:sz w:val="17"/>
              </w:rPr>
              <w:t>resume_version</w:t>
            </w:r>
          </w:p>
        </w:tc>
        <w:tc>
          <w:tcPr>
            <w:tcW w:w="5083" w:type="dxa"/>
            <w:shd w:val="clear" w:color="auto" w:fill="F8FAFC"/>
            <w:tcMar>
              <w:top w:w="90" w:type="dxa"/>
              <w:left w:w="90" w:type="dxa"/>
              <w:bottom w:w="90" w:type="dxa"/>
              <w:right w:w="90" w:type="dxa"/>
            </w:tcMar>
          </w:tcPr>
          <w:p w14:paraId="62EEE375">
            <w:pPr>
              <w:rPr>
                <w:rFonts w:hint="default" w:ascii="Times New Roman" w:hAnsi="Times New Roman" w:cs="Times New Roman"/>
              </w:rPr>
            </w:pPr>
            <w:r>
              <w:rPr>
                <w:rFonts w:hint="default" w:ascii="Times New Roman" w:hAnsi="Times New Roman" w:cs="Times New Roman"/>
                <w:sz w:val="17"/>
              </w:rPr>
              <w:t>Hash/version for reproducibility</w:t>
            </w:r>
          </w:p>
        </w:tc>
      </w:tr>
    </w:tbl>
    <w:p w14:paraId="22794A91">
      <w:pPr>
        <w:pStyle w:val="3"/>
        <w:rPr>
          <w:rFonts w:hint="default" w:ascii="Times New Roman" w:hAnsi="Times New Roman" w:cs="Times New Roman"/>
        </w:rPr>
      </w:pPr>
      <w:r>
        <w:rPr>
          <w:rFonts w:hint="default" w:ascii="Times New Roman" w:hAnsi="Times New Roman" w:cs="Times New Roman"/>
        </w:rPr>
        <w:t>8.1 Prompt Strategy</w:t>
      </w:r>
    </w:p>
    <w:p w14:paraId="6A24F41E">
      <w:pPr>
        <w:rPr>
          <w:rFonts w:hint="default" w:ascii="Times New Roman" w:hAnsi="Times New Roman" w:cs="Times New Roman"/>
        </w:rPr>
      </w:pPr>
      <w:r>
        <w:rPr>
          <w:rFonts w:hint="default" w:ascii="Times New Roman" w:hAnsi="Times New Roman" w:cs="Times New Roman"/>
          <w:b/>
        </w:rPr>
        <w:t xml:space="preserve">Recommended: </w:t>
      </w:r>
      <w:r>
        <w:rPr>
          <w:rFonts w:hint="default" w:ascii="Times New Roman" w:hAnsi="Times New Roman" w:cs="Times New Roman"/>
        </w:rPr>
        <w:t>retrieve only the candidate evidence needed for the current job or question, then insert that evidence into the prompt alongside the relevant job evidence.</w:t>
      </w:r>
    </w:p>
    <w:p w14:paraId="48B91681">
      <w:pPr>
        <w:rPr>
          <w:rFonts w:hint="default" w:ascii="Times New Roman" w:hAnsi="Times New Roman" w:cs="Times New Roman"/>
        </w:rPr>
      </w:pPr>
      <w:r>
        <w:rPr>
          <w:rFonts w:hint="default" w:ascii="Times New Roman" w:hAnsi="Times New Roman" w:cs="Times New Roman"/>
          <w:b/>
        </w:rPr>
        <w:t xml:space="preserve">Avoid by default: </w:t>
      </w:r>
      <w:r>
        <w:rPr>
          <w:rFonts w:hint="default" w:ascii="Times New Roman" w:hAnsi="Times New Roman" w:cs="Times New Roman"/>
        </w:rPr>
        <w:t>sending every page of every resume in every request. This increases token usage, can dilute important evidence and makes multiple-resume support harder.</w:t>
      </w:r>
    </w:p>
    <w:p w14:paraId="7F699C28">
      <w:pPr>
        <w:pStyle w:val="3"/>
        <w:rPr>
          <w:rFonts w:hint="default" w:ascii="Times New Roman" w:hAnsi="Times New Roman" w:cs="Times New Roman"/>
        </w:rPr>
      </w:pPr>
      <w:r>
        <w:rPr>
          <w:rFonts w:hint="default" w:ascii="Times New Roman" w:hAnsi="Times New Roman" w:cs="Times New Roman"/>
        </w:rPr>
        <w:t>8.2 Example Matching Prompt Template</w:t>
      </w:r>
    </w:p>
    <w:p w14:paraId="52BF817B">
      <w:pPr>
        <w:spacing w:before="80" w:after="120"/>
        <w:ind w:left="504" w:right="504"/>
        <w:rPr>
          <w:rFonts w:hint="default" w:ascii="Times New Roman" w:hAnsi="Times New Roman" w:cs="Times New Roman"/>
        </w:rPr>
      </w:pPr>
      <w:r>
        <w:rPr>
          <w:rFonts w:hint="default" w:ascii="Times New Roman" w:hAnsi="Times New Roman" w:cs="Times New Roman"/>
          <w:sz w:val="17"/>
        </w:rPr>
        <w:t>SYSTEM ROLE:</w:t>
      </w:r>
      <w:r>
        <w:rPr>
          <w:rFonts w:hint="default" w:ascii="Times New Roman" w:hAnsi="Times New Roman" w:cs="Times New Roman"/>
          <w:sz w:val="17"/>
        </w:rPr>
        <w:br w:type="textWrapping"/>
      </w:r>
      <w:r>
        <w:rPr>
          <w:rFonts w:hint="default" w:ascii="Times New Roman" w:hAnsi="Times New Roman" w:cs="Times New Roman"/>
          <w:sz w:val="17"/>
        </w:rPr>
        <w:t>You are a job-fit evaluator. Use only the supplied job evidence and candidate evidence.</w:t>
      </w:r>
      <w:r>
        <w:rPr>
          <w:rFonts w:hint="default" w:ascii="Times New Roman" w:hAnsi="Times New Roman" w:cs="Times New Roman"/>
          <w:sz w:val="17"/>
        </w:rPr>
        <w:br w:type="textWrapping"/>
      </w:r>
      <w:r>
        <w:rPr>
          <w:rFonts w:hint="default" w:ascii="Times New Roman" w:hAnsi="Times New Roman" w:cs="Times New Roman"/>
          <w:sz w:val="17"/>
        </w:rPr>
        <w:t>Do not invent skills, experience, salary, location, or requirements.</w:t>
      </w:r>
      <w:r>
        <w:rPr>
          <w:rFonts w:hint="default" w:ascii="Times New Roman" w:hAnsi="Times New Roman" w:cs="Times New Roman"/>
          <w:sz w:val="17"/>
        </w:rPr>
        <w:br w:type="textWrapping"/>
      </w:r>
      <w:r>
        <w:rPr>
          <w:rFonts w:hint="default" w:ascii="Times New Roman" w:hAnsi="Times New Roman" w:cs="Times New Roman"/>
          <w:sz w:val="17"/>
        </w:rPr>
        <w:br w:type="textWrapping"/>
      </w:r>
      <w:r>
        <w:rPr>
          <w:rFonts w:hint="default" w:ascii="Times New Roman" w:hAnsi="Times New Roman" w:cs="Times New Roman"/>
          <w:sz w:val="17"/>
        </w:rPr>
        <w:t>CANDIDATE EVIDENCE:</w:t>
      </w:r>
      <w:r>
        <w:rPr>
          <w:rFonts w:hint="default" w:ascii="Times New Roman" w:hAnsi="Times New Roman" w:cs="Times New Roman"/>
          <w:sz w:val="17"/>
        </w:rPr>
        <w:br w:type="textWrapping"/>
      </w:r>
      <w:r>
        <w:rPr>
          <w:rFonts w:hint="default" w:ascii="Times New Roman" w:hAnsi="Times New Roman" w:cs="Times New Roman"/>
          <w:sz w:val="17"/>
        </w:rPr>
        <w:t>{candidate_context}</w:t>
      </w:r>
      <w:r>
        <w:rPr>
          <w:rFonts w:hint="default" w:ascii="Times New Roman" w:hAnsi="Times New Roman" w:cs="Times New Roman"/>
          <w:sz w:val="17"/>
        </w:rPr>
        <w:br w:type="textWrapping"/>
      </w:r>
      <w:r>
        <w:rPr>
          <w:rFonts w:hint="default" w:ascii="Times New Roman" w:hAnsi="Times New Roman" w:cs="Times New Roman"/>
          <w:sz w:val="17"/>
        </w:rPr>
        <w:br w:type="textWrapping"/>
      </w:r>
      <w:r>
        <w:rPr>
          <w:rFonts w:hint="default" w:ascii="Times New Roman" w:hAnsi="Times New Roman" w:cs="Times New Roman"/>
          <w:sz w:val="17"/>
        </w:rPr>
        <w:t>JOB EVIDENCE:</w:t>
      </w:r>
      <w:r>
        <w:rPr>
          <w:rFonts w:hint="default" w:ascii="Times New Roman" w:hAnsi="Times New Roman" w:cs="Times New Roman"/>
          <w:sz w:val="17"/>
        </w:rPr>
        <w:br w:type="textWrapping"/>
      </w:r>
      <w:r>
        <w:rPr>
          <w:rFonts w:hint="default" w:ascii="Times New Roman" w:hAnsi="Times New Roman" w:cs="Times New Roman"/>
          <w:sz w:val="17"/>
        </w:rPr>
        <w:t>{job_context}</w:t>
      </w:r>
      <w:r>
        <w:rPr>
          <w:rFonts w:hint="default" w:ascii="Times New Roman" w:hAnsi="Times New Roman" w:cs="Times New Roman"/>
          <w:sz w:val="17"/>
        </w:rPr>
        <w:br w:type="textWrapping"/>
      </w:r>
      <w:r>
        <w:rPr>
          <w:rFonts w:hint="default" w:ascii="Times New Roman" w:hAnsi="Times New Roman" w:cs="Times New Roman"/>
          <w:sz w:val="17"/>
        </w:rPr>
        <w:br w:type="textWrapping"/>
      </w:r>
      <w:r>
        <w:rPr>
          <w:rFonts w:hint="default" w:ascii="Times New Roman" w:hAnsi="Times New Roman" w:cs="Times New Roman"/>
          <w:sz w:val="17"/>
        </w:rPr>
        <w:t>TASK:</w:t>
      </w:r>
      <w:r>
        <w:rPr>
          <w:rFonts w:hint="default" w:ascii="Times New Roman" w:hAnsi="Times New Roman" w:cs="Times New Roman"/>
          <w:sz w:val="17"/>
        </w:rPr>
        <w:br w:type="textWrapping"/>
      </w:r>
      <w:r>
        <w:rPr>
          <w:rFonts w:hint="default" w:ascii="Times New Roman" w:hAnsi="Times New Roman" w:cs="Times New Roman"/>
          <w:sz w:val="17"/>
        </w:rPr>
        <w:t>1. Give a match score from 0 to 100.</w:t>
      </w:r>
      <w:r>
        <w:rPr>
          <w:rFonts w:hint="default" w:ascii="Times New Roman" w:hAnsi="Times New Roman" w:cs="Times New Roman"/>
          <w:sz w:val="17"/>
        </w:rPr>
        <w:br w:type="textWrapping"/>
      </w:r>
      <w:r>
        <w:rPr>
          <w:rFonts w:hint="default" w:ascii="Times New Roman" w:hAnsi="Times New Roman" w:cs="Times New Roman"/>
          <w:sz w:val="17"/>
        </w:rPr>
        <w:t>2. List the strongest matching reasons.</w:t>
      </w:r>
      <w:r>
        <w:rPr>
          <w:rFonts w:hint="default" w:ascii="Times New Roman" w:hAnsi="Times New Roman" w:cs="Times New Roman"/>
          <w:sz w:val="17"/>
        </w:rPr>
        <w:br w:type="textWrapping"/>
      </w:r>
      <w:r>
        <w:rPr>
          <w:rFonts w:hint="default" w:ascii="Times New Roman" w:hAnsi="Times New Roman" w:cs="Times New Roman"/>
          <w:sz w:val="17"/>
        </w:rPr>
        <w:t>3. List important missing or uncertain requirements.</w:t>
      </w:r>
      <w:r>
        <w:rPr>
          <w:rFonts w:hint="default" w:ascii="Times New Roman" w:hAnsi="Times New Roman" w:cs="Times New Roman"/>
          <w:sz w:val="17"/>
        </w:rPr>
        <w:br w:type="textWrapping"/>
      </w:r>
      <w:r>
        <w:rPr>
          <w:rFonts w:hint="default" w:ascii="Times New Roman" w:hAnsi="Times New Roman" w:cs="Times New Roman"/>
          <w:sz w:val="17"/>
        </w:rPr>
        <w:t>4. Classify the role as strong match, possible match, stretch, or poor match.</w:t>
      </w:r>
      <w:r>
        <w:rPr>
          <w:rFonts w:hint="default" w:ascii="Times New Roman" w:hAnsi="Times New Roman" w:cs="Times New Roman"/>
          <w:sz w:val="17"/>
        </w:rPr>
        <w:br w:type="textWrapping"/>
      </w:r>
      <w:r>
        <w:rPr>
          <w:rFonts w:hint="default" w:ascii="Times New Roman" w:hAnsi="Times New Roman" w:cs="Times New Roman"/>
          <w:sz w:val="17"/>
        </w:rPr>
        <w:t>5. Explain the result briefly and cite the job_id/evidence sections used.</w:t>
      </w:r>
    </w:p>
    <w:p w14:paraId="4038921D">
      <w:pPr>
        <w:pStyle w:val="2"/>
        <w:rPr>
          <w:rFonts w:hint="default" w:ascii="Times New Roman" w:hAnsi="Times New Roman" w:cs="Times New Roman"/>
        </w:rPr>
      </w:pPr>
      <w:r>
        <w:rPr>
          <w:rFonts w:hint="default" w:ascii="Times New Roman" w:hAnsi="Times New Roman" w:cs="Times New Roman"/>
        </w:rPr>
        <w:t>9. Job Matching and Notification Logic</w:t>
      </w:r>
    </w:p>
    <w:p w14:paraId="2FACF593">
      <w:pPr>
        <w:rPr>
          <w:rFonts w:hint="default" w:ascii="Times New Roman" w:hAnsi="Times New Roman" w:cs="Times New Roman"/>
        </w:rPr>
      </w:pPr>
      <w:r>
        <w:rPr>
          <w:rFonts w:hint="default" w:ascii="Times New Roman" w:hAnsi="Times New Roman" w:cs="Times New Roman"/>
        </w:rPr>
        <w:t>A hybrid ranker is recommended. Pure LLM scoring can be expensive and inconsistent; pure keyword scoring misses semantic similarity. The MVP should combine deterministic constraints, embeddings, structured overlap and optional LLM reasoning.</w:t>
      </w:r>
    </w:p>
    <w:p w14:paraId="71B7DD3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03520" cy="7908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03520" cy="7909352"/>
                    </a:xfrm>
                    <a:prstGeom prst="rect">
                      <a:avLst/>
                    </a:prstGeom>
                  </pic:spPr>
                </pic:pic>
              </a:graphicData>
            </a:graphic>
          </wp:inline>
        </w:drawing>
      </w:r>
    </w:p>
    <w:p w14:paraId="220A7307">
      <w:pPr>
        <w:jc w:val="center"/>
        <w:rPr>
          <w:rFonts w:hint="default" w:ascii="Times New Roman" w:hAnsi="Times New Roman" w:cs="Times New Roman"/>
        </w:rPr>
      </w:pPr>
      <w:r>
        <w:rPr>
          <w:rFonts w:hint="default" w:ascii="Times New Roman" w:hAnsi="Times New Roman" w:cs="Times New Roman"/>
          <w:i/>
          <w:color w:val="475569"/>
          <w:sz w:val="18"/>
        </w:rPr>
        <w:t>Figure 4. Hybrid job matching and notification decision flow.</w:t>
      </w:r>
    </w:p>
    <w:p w14:paraId="45444A8D">
      <w:pPr>
        <w:pStyle w:val="3"/>
        <w:rPr>
          <w:rFonts w:hint="default" w:ascii="Times New Roman" w:hAnsi="Times New Roman" w:cs="Times New Roman"/>
        </w:rPr>
      </w:pPr>
      <w:r>
        <w:rPr>
          <w:rFonts w:hint="default" w:ascii="Times New Roman" w:hAnsi="Times New Roman" w:cs="Times New Roman"/>
        </w:rPr>
        <w:t>9.1 Example Weighted Score</w:t>
      </w:r>
    </w:p>
    <w:p w14:paraId="425D7EF2">
      <w:pPr>
        <w:rPr>
          <w:rFonts w:hint="default" w:ascii="Times New Roman" w:hAnsi="Times New Roman" w:cs="Times New Roman"/>
        </w:rPr>
      </w:pPr>
      <w:r>
        <w:rPr>
          <w:rFonts w:hint="default" w:ascii="Times New Roman" w:hAnsi="Times New Roman" w:cs="Times New Roman"/>
        </w:rPr>
        <w:t>A starting formula can be tuned with feedback:</w:t>
      </w:r>
    </w:p>
    <w:p w14:paraId="4BCE329E">
      <w:pPr>
        <w:jc w:val="center"/>
        <w:rPr>
          <w:rFonts w:hint="default" w:ascii="Times New Roman" w:hAnsi="Times New Roman" w:cs="Times New Roman"/>
        </w:rPr>
      </w:pPr>
      <w:r>
        <w:rPr>
          <w:rFonts w:hint="default" w:ascii="Times New Roman" w:hAnsi="Times New Roman" w:cs="Times New Roman"/>
          <w:b/>
          <w:color w:val="1E3A8A"/>
        </w:rPr>
        <w:t>Final Match Score = 35% Semantic Similarity + 30% Skill Overlap + 15% Role/Level Fit + 10% Location/Work-Mode Fit + 10% Freshness/Preference Bonuses</w:t>
      </w:r>
    </w:p>
    <w:p w14:paraId="4F7E4C48">
      <w:pPr>
        <w:rPr>
          <w:rFonts w:hint="default" w:ascii="Times New Roman" w:hAnsi="Times New Roman" w:cs="Times New Roman"/>
        </w:rPr>
      </w:pPr>
      <w:r>
        <w:rPr>
          <w:rFonts w:hint="default" w:ascii="Times New Roman" w:hAnsi="Times New Roman" w:cs="Times New Roman"/>
        </w:rPr>
        <w:t>Hard disqualifiers should be applied before or after scoring as explicit penalties or filters. Examples include an unacceptable location, mandatory citizenship/work authorization mismatch, required seniority far above the candidate profile, or a previously rejected company.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0503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F172A"/>
            <w:tcMar>
              <w:top w:w="100" w:type="dxa"/>
              <w:left w:w="90" w:type="dxa"/>
              <w:bottom w:w="100" w:type="dxa"/>
              <w:right w:w="90" w:type="dxa"/>
            </w:tcMar>
            <w:vAlign w:val="center"/>
          </w:tcPr>
          <w:p w14:paraId="305EA3B7">
            <w:pPr>
              <w:rPr>
                <w:rFonts w:hint="default" w:ascii="Times New Roman" w:hAnsi="Times New Roman" w:cs="Times New Roman"/>
              </w:rPr>
            </w:pPr>
            <w:r>
              <w:rPr>
                <w:rFonts w:hint="default" w:ascii="Times New Roman" w:hAnsi="Times New Roman" w:cs="Times New Roman"/>
                <w:b/>
                <w:color w:val="FFFFFF"/>
                <w:sz w:val="18"/>
              </w:rPr>
              <w:t>Notification rule</w:t>
            </w:r>
          </w:p>
        </w:tc>
        <w:tc>
          <w:tcPr>
            <w:tcW w:w="5083" w:type="dxa"/>
            <w:shd w:val="clear" w:color="auto" w:fill="0F172A"/>
            <w:tcMar>
              <w:top w:w="100" w:type="dxa"/>
              <w:left w:w="90" w:type="dxa"/>
              <w:bottom w:w="100" w:type="dxa"/>
              <w:right w:w="90" w:type="dxa"/>
            </w:tcMar>
            <w:vAlign w:val="center"/>
          </w:tcPr>
          <w:p w14:paraId="4F4B3532">
            <w:pPr>
              <w:rPr>
                <w:rFonts w:hint="default" w:ascii="Times New Roman" w:hAnsi="Times New Roman" w:cs="Times New Roman"/>
              </w:rPr>
            </w:pPr>
            <w:r>
              <w:rPr>
                <w:rFonts w:hint="default" w:ascii="Times New Roman" w:hAnsi="Times New Roman" w:cs="Times New Roman"/>
                <w:b/>
                <w:color w:val="FFFFFF"/>
                <w:sz w:val="18"/>
              </w:rPr>
              <w:t>Purpose</w:t>
            </w:r>
          </w:p>
        </w:tc>
      </w:tr>
      <w:tr w14:paraId="3759E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4194DC2A">
            <w:pPr>
              <w:rPr>
                <w:rFonts w:hint="default" w:ascii="Times New Roman" w:hAnsi="Times New Roman" w:cs="Times New Roman"/>
              </w:rPr>
            </w:pPr>
            <w:r>
              <w:rPr>
                <w:rFonts w:hint="default" w:ascii="Times New Roman" w:hAnsi="Times New Roman" w:cs="Times New Roman"/>
                <w:sz w:val="17"/>
              </w:rPr>
              <w:t>score &gt;= user threshold</w:t>
            </w:r>
          </w:p>
        </w:tc>
        <w:tc>
          <w:tcPr>
            <w:tcW w:w="5083" w:type="dxa"/>
            <w:tcMar>
              <w:top w:w="90" w:type="dxa"/>
              <w:left w:w="90" w:type="dxa"/>
              <w:bottom w:w="90" w:type="dxa"/>
              <w:right w:w="90" w:type="dxa"/>
            </w:tcMar>
          </w:tcPr>
          <w:p w14:paraId="5144AB88">
            <w:pPr>
              <w:rPr>
                <w:rFonts w:hint="default" w:ascii="Times New Roman" w:hAnsi="Times New Roman" w:cs="Times New Roman"/>
              </w:rPr>
            </w:pPr>
            <w:r>
              <w:rPr>
                <w:rFonts w:hint="default" w:ascii="Times New Roman" w:hAnsi="Times New Roman" w:cs="Times New Roman"/>
                <w:sz w:val="17"/>
              </w:rPr>
              <w:t>Avoid low-quality alerts.</w:t>
            </w:r>
          </w:p>
        </w:tc>
      </w:tr>
      <w:tr w14:paraId="6327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6B403601">
            <w:pPr>
              <w:rPr>
                <w:rFonts w:hint="default" w:ascii="Times New Roman" w:hAnsi="Times New Roman" w:cs="Times New Roman"/>
              </w:rPr>
            </w:pPr>
            <w:r>
              <w:rPr>
                <w:rFonts w:hint="default" w:ascii="Times New Roman" w:hAnsi="Times New Roman" w:cs="Times New Roman"/>
                <w:sz w:val="17"/>
              </w:rPr>
              <w:t>not previously notified</w:t>
            </w:r>
          </w:p>
        </w:tc>
        <w:tc>
          <w:tcPr>
            <w:tcW w:w="5083" w:type="dxa"/>
            <w:shd w:val="clear" w:color="auto" w:fill="F8FAFC"/>
            <w:tcMar>
              <w:top w:w="90" w:type="dxa"/>
              <w:left w:w="90" w:type="dxa"/>
              <w:bottom w:w="90" w:type="dxa"/>
              <w:right w:w="90" w:type="dxa"/>
            </w:tcMar>
          </w:tcPr>
          <w:p w14:paraId="1C8A8822">
            <w:pPr>
              <w:rPr>
                <w:rFonts w:hint="default" w:ascii="Times New Roman" w:hAnsi="Times New Roman" w:cs="Times New Roman"/>
              </w:rPr>
            </w:pPr>
            <w:r>
              <w:rPr>
                <w:rFonts w:hint="default" w:ascii="Times New Roman" w:hAnsi="Times New Roman" w:cs="Times New Roman"/>
                <w:sz w:val="17"/>
              </w:rPr>
              <w:t>Prevent repeated alerts for the same job.</w:t>
            </w:r>
          </w:p>
        </w:tc>
      </w:tr>
      <w:tr w14:paraId="1D47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5123DD1C">
            <w:pPr>
              <w:rPr>
                <w:rFonts w:hint="default" w:ascii="Times New Roman" w:hAnsi="Times New Roman" w:cs="Times New Roman"/>
              </w:rPr>
            </w:pPr>
            <w:r>
              <w:rPr>
                <w:rFonts w:hint="default" w:ascii="Times New Roman" w:hAnsi="Times New Roman" w:cs="Times New Roman"/>
                <w:sz w:val="17"/>
              </w:rPr>
              <w:t>job is still active or recently observed</w:t>
            </w:r>
          </w:p>
        </w:tc>
        <w:tc>
          <w:tcPr>
            <w:tcW w:w="5083" w:type="dxa"/>
            <w:tcMar>
              <w:top w:w="90" w:type="dxa"/>
              <w:left w:w="90" w:type="dxa"/>
              <w:bottom w:w="90" w:type="dxa"/>
              <w:right w:w="90" w:type="dxa"/>
            </w:tcMar>
          </w:tcPr>
          <w:p w14:paraId="3AF086D1">
            <w:pPr>
              <w:rPr>
                <w:rFonts w:hint="default" w:ascii="Times New Roman" w:hAnsi="Times New Roman" w:cs="Times New Roman"/>
              </w:rPr>
            </w:pPr>
            <w:r>
              <w:rPr>
                <w:rFonts w:hint="default" w:ascii="Times New Roman" w:hAnsi="Times New Roman" w:cs="Times New Roman"/>
                <w:sz w:val="17"/>
              </w:rPr>
              <w:t>Reduce stale notifications.</w:t>
            </w:r>
          </w:p>
        </w:tc>
      </w:tr>
      <w:tr w14:paraId="4431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7BBC8791">
            <w:pPr>
              <w:rPr>
                <w:rFonts w:hint="default" w:ascii="Times New Roman" w:hAnsi="Times New Roman" w:cs="Times New Roman"/>
              </w:rPr>
            </w:pPr>
            <w:r>
              <w:rPr>
                <w:rFonts w:hint="default" w:ascii="Times New Roman" w:hAnsi="Times New Roman" w:cs="Times New Roman"/>
                <w:sz w:val="17"/>
              </w:rPr>
              <w:t>passes hard filters</w:t>
            </w:r>
          </w:p>
        </w:tc>
        <w:tc>
          <w:tcPr>
            <w:tcW w:w="5083" w:type="dxa"/>
            <w:shd w:val="clear" w:color="auto" w:fill="F8FAFC"/>
            <w:tcMar>
              <w:top w:w="90" w:type="dxa"/>
              <w:left w:w="90" w:type="dxa"/>
              <w:bottom w:w="90" w:type="dxa"/>
              <w:right w:w="90" w:type="dxa"/>
            </w:tcMar>
          </w:tcPr>
          <w:p w14:paraId="49579540">
            <w:pPr>
              <w:rPr>
                <w:rFonts w:hint="default" w:ascii="Times New Roman" w:hAnsi="Times New Roman" w:cs="Times New Roman"/>
              </w:rPr>
            </w:pPr>
            <w:r>
              <w:rPr>
                <w:rFonts w:hint="default" w:ascii="Times New Roman" w:hAnsi="Times New Roman" w:cs="Times New Roman"/>
                <w:sz w:val="17"/>
              </w:rPr>
              <w:t>Respect explicit user constraints.</w:t>
            </w:r>
          </w:p>
        </w:tc>
      </w:tr>
      <w:tr w14:paraId="1A25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1FBD83CF">
            <w:pPr>
              <w:rPr>
                <w:rFonts w:hint="default" w:ascii="Times New Roman" w:hAnsi="Times New Roman" w:cs="Times New Roman"/>
              </w:rPr>
            </w:pPr>
            <w:r>
              <w:rPr>
                <w:rFonts w:hint="default" w:ascii="Times New Roman" w:hAnsi="Times New Roman" w:cs="Times New Roman"/>
                <w:sz w:val="17"/>
              </w:rPr>
              <w:t>cooldown / digest policy</w:t>
            </w:r>
          </w:p>
        </w:tc>
        <w:tc>
          <w:tcPr>
            <w:tcW w:w="5083" w:type="dxa"/>
            <w:tcMar>
              <w:top w:w="90" w:type="dxa"/>
              <w:left w:w="90" w:type="dxa"/>
              <w:bottom w:w="90" w:type="dxa"/>
              <w:right w:w="90" w:type="dxa"/>
            </w:tcMar>
          </w:tcPr>
          <w:p w14:paraId="00CFE778">
            <w:pPr>
              <w:rPr>
                <w:rFonts w:hint="default" w:ascii="Times New Roman" w:hAnsi="Times New Roman" w:cs="Times New Roman"/>
              </w:rPr>
            </w:pPr>
            <w:r>
              <w:rPr>
                <w:rFonts w:hint="default" w:ascii="Times New Roman" w:hAnsi="Times New Roman" w:cs="Times New Roman"/>
                <w:sz w:val="17"/>
              </w:rPr>
              <w:t>Avoid alert fatigue by batching when appropriate.</w:t>
            </w:r>
          </w:p>
        </w:tc>
      </w:tr>
      <w:tr w14:paraId="755F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7A55ED83">
            <w:pPr>
              <w:rPr>
                <w:rFonts w:hint="default" w:ascii="Times New Roman" w:hAnsi="Times New Roman" w:cs="Times New Roman"/>
              </w:rPr>
            </w:pPr>
            <w:r>
              <w:rPr>
                <w:rFonts w:hint="default" w:ascii="Times New Roman" w:hAnsi="Times New Roman" w:cs="Times New Roman"/>
                <w:sz w:val="17"/>
              </w:rPr>
              <w:t>record notification event</w:t>
            </w:r>
          </w:p>
        </w:tc>
        <w:tc>
          <w:tcPr>
            <w:tcW w:w="5083" w:type="dxa"/>
            <w:shd w:val="clear" w:color="auto" w:fill="F8FAFC"/>
            <w:tcMar>
              <w:top w:w="90" w:type="dxa"/>
              <w:left w:w="90" w:type="dxa"/>
              <w:bottom w:w="90" w:type="dxa"/>
              <w:right w:w="90" w:type="dxa"/>
            </w:tcMar>
          </w:tcPr>
          <w:p w14:paraId="6253F2C6">
            <w:pPr>
              <w:rPr>
                <w:rFonts w:hint="default" w:ascii="Times New Roman" w:hAnsi="Times New Roman" w:cs="Times New Roman"/>
              </w:rPr>
            </w:pPr>
            <w:r>
              <w:rPr>
                <w:rFonts w:hint="default" w:ascii="Times New Roman" w:hAnsi="Times New Roman" w:cs="Times New Roman"/>
                <w:sz w:val="17"/>
              </w:rPr>
              <w:t>Supports auditability and prevents duplicates.</w:t>
            </w:r>
          </w:p>
        </w:tc>
      </w:tr>
    </w:tbl>
    <w:p w14:paraId="143C879C">
      <w:pPr>
        <w:pStyle w:val="2"/>
        <w:rPr>
          <w:rFonts w:hint="default" w:ascii="Times New Roman" w:hAnsi="Times New Roman" w:cs="Times New Roman"/>
        </w:rPr>
      </w:pPr>
      <w:r>
        <w:rPr>
          <w:rFonts w:hint="default" w:ascii="Times New Roman" w:hAnsi="Times New Roman" w:cs="Times New Roman"/>
        </w:rPr>
        <w:t>10.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18A9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F172A"/>
            <w:tcMar>
              <w:top w:w="100" w:type="dxa"/>
              <w:left w:w="90" w:type="dxa"/>
              <w:bottom w:w="100" w:type="dxa"/>
              <w:right w:w="90" w:type="dxa"/>
            </w:tcMar>
            <w:vAlign w:val="center"/>
          </w:tcPr>
          <w:p w14:paraId="669DD7DD">
            <w:pPr>
              <w:rPr>
                <w:rFonts w:hint="default" w:ascii="Times New Roman" w:hAnsi="Times New Roman" w:cs="Times New Roman"/>
              </w:rPr>
            </w:pPr>
            <w:r>
              <w:rPr>
                <w:rFonts w:hint="default" w:ascii="Times New Roman" w:hAnsi="Times New Roman" w:cs="Times New Roman"/>
                <w:b/>
                <w:color w:val="FFFFFF"/>
                <w:sz w:val="18"/>
              </w:rPr>
              <w:t>ID</w:t>
            </w:r>
          </w:p>
        </w:tc>
        <w:tc>
          <w:tcPr>
            <w:tcW w:w="5083" w:type="dxa"/>
            <w:shd w:val="clear" w:color="auto" w:fill="0F172A"/>
            <w:tcMar>
              <w:top w:w="100" w:type="dxa"/>
              <w:left w:w="90" w:type="dxa"/>
              <w:bottom w:w="100" w:type="dxa"/>
              <w:right w:w="90" w:type="dxa"/>
            </w:tcMar>
            <w:vAlign w:val="center"/>
          </w:tcPr>
          <w:p w14:paraId="46D7C1FF">
            <w:pPr>
              <w:rPr>
                <w:rFonts w:hint="default" w:ascii="Times New Roman" w:hAnsi="Times New Roman" w:cs="Times New Roman"/>
              </w:rPr>
            </w:pPr>
            <w:r>
              <w:rPr>
                <w:rFonts w:hint="default" w:ascii="Times New Roman" w:hAnsi="Times New Roman" w:cs="Times New Roman"/>
                <w:b/>
                <w:color w:val="FFFFFF"/>
                <w:sz w:val="18"/>
              </w:rPr>
              <w:t>Requirement</w:t>
            </w:r>
          </w:p>
        </w:tc>
      </w:tr>
      <w:tr w14:paraId="103B7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5533F952">
            <w:pPr>
              <w:rPr>
                <w:rFonts w:hint="default" w:ascii="Times New Roman" w:hAnsi="Times New Roman" w:cs="Times New Roman"/>
              </w:rPr>
            </w:pPr>
            <w:r>
              <w:rPr>
                <w:rFonts w:hint="default" w:ascii="Times New Roman" w:hAnsi="Times New Roman" w:cs="Times New Roman"/>
                <w:sz w:val="17"/>
              </w:rPr>
              <w:t>FR-01</w:t>
            </w:r>
          </w:p>
        </w:tc>
        <w:tc>
          <w:tcPr>
            <w:tcW w:w="5083" w:type="dxa"/>
            <w:tcMar>
              <w:top w:w="90" w:type="dxa"/>
              <w:left w:w="90" w:type="dxa"/>
              <w:bottom w:w="90" w:type="dxa"/>
              <w:right w:w="90" w:type="dxa"/>
            </w:tcMar>
          </w:tcPr>
          <w:p w14:paraId="1B4B0218">
            <w:pPr>
              <w:rPr>
                <w:rFonts w:hint="default" w:ascii="Times New Roman" w:hAnsi="Times New Roman" w:cs="Times New Roman"/>
              </w:rPr>
            </w:pPr>
            <w:r>
              <w:rPr>
                <w:rFonts w:hint="default" w:ascii="Times New Roman" w:hAnsi="Times New Roman" w:cs="Times New Roman"/>
                <w:sz w:val="17"/>
              </w:rPr>
              <w:t>The system shall support one or more candidate resumes.</w:t>
            </w:r>
          </w:p>
        </w:tc>
      </w:tr>
      <w:tr w14:paraId="3B622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7678F5B5">
            <w:pPr>
              <w:rPr>
                <w:rFonts w:hint="default" w:ascii="Times New Roman" w:hAnsi="Times New Roman" w:cs="Times New Roman"/>
              </w:rPr>
            </w:pPr>
            <w:r>
              <w:rPr>
                <w:rFonts w:hint="default" w:ascii="Times New Roman" w:hAnsi="Times New Roman" w:cs="Times New Roman"/>
                <w:sz w:val="17"/>
              </w:rPr>
              <w:t>FR-02</w:t>
            </w:r>
          </w:p>
        </w:tc>
        <w:tc>
          <w:tcPr>
            <w:tcW w:w="5083" w:type="dxa"/>
            <w:shd w:val="clear" w:color="auto" w:fill="F8FAFC"/>
            <w:tcMar>
              <w:top w:w="90" w:type="dxa"/>
              <w:left w:w="90" w:type="dxa"/>
              <w:bottom w:w="90" w:type="dxa"/>
              <w:right w:w="90" w:type="dxa"/>
            </w:tcMar>
          </w:tcPr>
          <w:p w14:paraId="055FD726">
            <w:pPr>
              <w:rPr>
                <w:rFonts w:hint="default" w:ascii="Times New Roman" w:hAnsi="Times New Roman" w:cs="Times New Roman"/>
              </w:rPr>
            </w:pPr>
            <w:r>
              <w:rPr>
                <w:rFonts w:hint="default" w:ascii="Times New Roman" w:hAnsi="Times New Roman" w:cs="Times New Roman"/>
                <w:sz w:val="17"/>
              </w:rPr>
              <w:t>The system shall parse each resume into structured candidate fields.</w:t>
            </w:r>
          </w:p>
        </w:tc>
      </w:tr>
      <w:tr w14:paraId="1E1C6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2B1DF971">
            <w:pPr>
              <w:rPr>
                <w:rFonts w:hint="default" w:ascii="Times New Roman" w:hAnsi="Times New Roman" w:cs="Times New Roman"/>
              </w:rPr>
            </w:pPr>
            <w:r>
              <w:rPr>
                <w:rFonts w:hint="default" w:ascii="Times New Roman" w:hAnsi="Times New Roman" w:cs="Times New Roman"/>
                <w:sz w:val="17"/>
              </w:rPr>
              <w:t>FR-03</w:t>
            </w:r>
          </w:p>
        </w:tc>
        <w:tc>
          <w:tcPr>
            <w:tcW w:w="5083" w:type="dxa"/>
            <w:tcMar>
              <w:top w:w="90" w:type="dxa"/>
              <w:left w:w="90" w:type="dxa"/>
              <w:bottom w:w="90" w:type="dxa"/>
              <w:right w:w="90" w:type="dxa"/>
            </w:tcMar>
          </w:tcPr>
          <w:p w14:paraId="346454C4">
            <w:pPr>
              <w:rPr>
                <w:rFonts w:hint="default" w:ascii="Times New Roman" w:hAnsi="Times New Roman" w:cs="Times New Roman"/>
              </w:rPr>
            </w:pPr>
            <w:r>
              <w:rPr>
                <w:rFonts w:hint="default" w:ascii="Times New Roman" w:hAnsi="Times New Roman" w:cs="Times New Roman"/>
                <w:sz w:val="17"/>
              </w:rPr>
              <w:t>The system shall store resume text or chunks for semantic retrieval.</w:t>
            </w:r>
          </w:p>
        </w:tc>
      </w:tr>
      <w:tr w14:paraId="1CFB9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3EA57025">
            <w:pPr>
              <w:rPr>
                <w:rFonts w:hint="default" w:ascii="Times New Roman" w:hAnsi="Times New Roman" w:cs="Times New Roman"/>
              </w:rPr>
            </w:pPr>
            <w:r>
              <w:rPr>
                <w:rFonts w:hint="default" w:ascii="Times New Roman" w:hAnsi="Times New Roman" w:cs="Times New Roman"/>
                <w:sz w:val="17"/>
              </w:rPr>
              <w:t>FR-04</w:t>
            </w:r>
          </w:p>
        </w:tc>
        <w:tc>
          <w:tcPr>
            <w:tcW w:w="5083" w:type="dxa"/>
            <w:shd w:val="clear" w:color="auto" w:fill="F8FAFC"/>
            <w:tcMar>
              <w:top w:w="90" w:type="dxa"/>
              <w:left w:w="90" w:type="dxa"/>
              <w:bottom w:w="90" w:type="dxa"/>
              <w:right w:w="90" w:type="dxa"/>
            </w:tcMar>
          </w:tcPr>
          <w:p w14:paraId="5378C572">
            <w:pPr>
              <w:rPr>
                <w:rFonts w:hint="default" w:ascii="Times New Roman" w:hAnsi="Times New Roman" w:cs="Times New Roman"/>
              </w:rPr>
            </w:pPr>
            <w:r>
              <w:rPr>
                <w:rFonts w:hint="default" w:ascii="Times New Roman" w:hAnsi="Times New Roman" w:cs="Times New Roman"/>
                <w:sz w:val="17"/>
              </w:rPr>
              <w:t>The system shall ingest job listings through a common source-connector interface.</w:t>
            </w:r>
          </w:p>
        </w:tc>
      </w:tr>
      <w:tr w14:paraId="273E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25C62174">
            <w:pPr>
              <w:rPr>
                <w:rFonts w:hint="default" w:ascii="Times New Roman" w:hAnsi="Times New Roman" w:cs="Times New Roman"/>
              </w:rPr>
            </w:pPr>
            <w:r>
              <w:rPr>
                <w:rFonts w:hint="default" w:ascii="Times New Roman" w:hAnsi="Times New Roman" w:cs="Times New Roman"/>
                <w:sz w:val="17"/>
              </w:rPr>
              <w:t>FR-05</w:t>
            </w:r>
          </w:p>
        </w:tc>
        <w:tc>
          <w:tcPr>
            <w:tcW w:w="5083" w:type="dxa"/>
            <w:tcMar>
              <w:top w:w="90" w:type="dxa"/>
              <w:left w:w="90" w:type="dxa"/>
              <w:bottom w:w="90" w:type="dxa"/>
              <w:right w:w="90" w:type="dxa"/>
            </w:tcMar>
          </w:tcPr>
          <w:p w14:paraId="6861B786">
            <w:pPr>
              <w:rPr>
                <w:rFonts w:hint="default" w:ascii="Times New Roman" w:hAnsi="Times New Roman" w:cs="Times New Roman"/>
              </w:rPr>
            </w:pPr>
            <w:r>
              <w:rPr>
                <w:rFonts w:hint="default" w:ascii="Times New Roman" w:hAnsi="Times New Roman" w:cs="Times New Roman"/>
                <w:sz w:val="17"/>
              </w:rPr>
              <w:t>The first MVP connector shall target a LinkedIn-first workflow subject to permitted access methods.</w:t>
            </w:r>
          </w:p>
        </w:tc>
      </w:tr>
      <w:tr w14:paraId="2BFA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38AF8380">
            <w:pPr>
              <w:rPr>
                <w:rFonts w:hint="default" w:ascii="Times New Roman" w:hAnsi="Times New Roman" w:cs="Times New Roman"/>
              </w:rPr>
            </w:pPr>
            <w:r>
              <w:rPr>
                <w:rFonts w:hint="default" w:ascii="Times New Roman" w:hAnsi="Times New Roman" w:cs="Times New Roman"/>
                <w:sz w:val="17"/>
              </w:rPr>
              <w:t>FR-06</w:t>
            </w:r>
          </w:p>
        </w:tc>
        <w:tc>
          <w:tcPr>
            <w:tcW w:w="5083" w:type="dxa"/>
            <w:shd w:val="clear" w:color="auto" w:fill="F8FAFC"/>
            <w:tcMar>
              <w:top w:w="90" w:type="dxa"/>
              <w:left w:w="90" w:type="dxa"/>
              <w:bottom w:w="90" w:type="dxa"/>
              <w:right w:w="90" w:type="dxa"/>
            </w:tcMar>
          </w:tcPr>
          <w:p w14:paraId="2129A6A0">
            <w:pPr>
              <w:rPr>
                <w:rFonts w:hint="default" w:ascii="Times New Roman" w:hAnsi="Times New Roman" w:cs="Times New Roman"/>
              </w:rPr>
            </w:pPr>
            <w:r>
              <w:rPr>
                <w:rFonts w:hint="default" w:ascii="Times New Roman" w:hAnsi="Times New Roman" w:cs="Times New Roman"/>
                <w:sz w:val="17"/>
              </w:rPr>
              <w:t>The system shall normalize listings into a common job schema.</w:t>
            </w:r>
          </w:p>
        </w:tc>
      </w:tr>
      <w:tr w14:paraId="416C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456FA32E">
            <w:pPr>
              <w:rPr>
                <w:rFonts w:hint="default" w:ascii="Times New Roman" w:hAnsi="Times New Roman" w:cs="Times New Roman"/>
              </w:rPr>
            </w:pPr>
            <w:r>
              <w:rPr>
                <w:rFonts w:hint="default" w:ascii="Times New Roman" w:hAnsi="Times New Roman" w:cs="Times New Roman"/>
                <w:sz w:val="17"/>
              </w:rPr>
              <w:t>FR-07</w:t>
            </w:r>
          </w:p>
        </w:tc>
        <w:tc>
          <w:tcPr>
            <w:tcW w:w="5083" w:type="dxa"/>
            <w:tcMar>
              <w:top w:w="90" w:type="dxa"/>
              <w:left w:w="90" w:type="dxa"/>
              <w:bottom w:w="90" w:type="dxa"/>
              <w:right w:w="90" w:type="dxa"/>
            </w:tcMar>
          </w:tcPr>
          <w:p w14:paraId="4B8C4876">
            <w:pPr>
              <w:rPr>
                <w:rFonts w:hint="default" w:ascii="Times New Roman" w:hAnsi="Times New Roman" w:cs="Times New Roman"/>
              </w:rPr>
            </w:pPr>
            <w:r>
              <w:rPr>
                <w:rFonts w:hint="default" w:ascii="Times New Roman" w:hAnsi="Times New Roman" w:cs="Times New Roman"/>
                <w:sz w:val="17"/>
              </w:rPr>
              <w:t>The system shall detect and suppress duplicate jobs.</w:t>
            </w:r>
          </w:p>
        </w:tc>
      </w:tr>
      <w:tr w14:paraId="2B805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5955D9C2">
            <w:pPr>
              <w:rPr>
                <w:rFonts w:hint="default" w:ascii="Times New Roman" w:hAnsi="Times New Roman" w:cs="Times New Roman"/>
              </w:rPr>
            </w:pPr>
            <w:r>
              <w:rPr>
                <w:rFonts w:hint="default" w:ascii="Times New Roman" w:hAnsi="Times New Roman" w:cs="Times New Roman"/>
                <w:sz w:val="17"/>
              </w:rPr>
              <w:t>FR-08</w:t>
            </w:r>
          </w:p>
        </w:tc>
        <w:tc>
          <w:tcPr>
            <w:tcW w:w="5083" w:type="dxa"/>
            <w:shd w:val="clear" w:color="auto" w:fill="F8FAFC"/>
            <w:tcMar>
              <w:top w:w="90" w:type="dxa"/>
              <w:left w:w="90" w:type="dxa"/>
              <w:bottom w:w="90" w:type="dxa"/>
              <w:right w:w="90" w:type="dxa"/>
            </w:tcMar>
          </w:tcPr>
          <w:p w14:paraId="7EC0E8CA">
            <w:pPr>
              <w:rPr>
                <w:rFonts w:hint="default" w:ascii="Times New Roman" w:hAnsi="Times New Roman" w:cs="Times New Roman"/>
              </w:rPr>
            </w:pPr>
            <w:r>
              <w:rPr>
                <w:rFonts w:hint="default" w:ascii="Times New Roman" w:hAnsi="Times New Roman" w:cs="Times New Roman"/>
                <w:sz w:val="17"/>
              </w:rPr>
              <w:t>The system shall create embeddings for searchable job and resume content.</w:t>
            </w:r>
          </w:p>
        </w:tc>
      </w:tr>
      <w:tr w14:paraId="6046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2D9139D3">
            <w:pPr>
              <w:rPr>
                <w:rFonts w:hint="default" w:ascii="Times New Roman" w:hAnsi="Times New Roman" w:cs="Times New Roman"/>
              </w:rPr>
            </w:pPr>
            <w:r>
              <w:rPr>
                <w:rFonts w:hint="default" w:ascii="Times New Roman" w:hAnsi="Times New Roman" w:cs="Times New Roman"/>
                <w:sz w:val="17"/>
              </w:rPr>
              <w:t>FR-09</w:t>
            </w:r>
          </w:p>
        </w:tc>
        <w:tc>
          <w:tcPr>
            <w:tcW w:w="5083" w:type="dxa"/>
            <w:tcMar>
              <w:top w:w="90" w:type="dxa"/>
              <w:left w:w="90" w:type="dxa"/>
              <w:bottom w:w="90" w:type="dxa"/>
              <w:right w:w="90" w:type="dxa"/>
            </w:tcMar>
          </w:tcPr>
          <w:p w14:paraId="519CC101">
            <w:pPr>
              <w:rPr>
                <w:rFonts w:hint="default" w:ascii="Times New Roman" w:hAnsi="Times New Roman" w:cs="Times New Roman"/>
              </w:rPr>
            </w:pPr>
            <w:r>
              <w:rPr>
                <w:rFonts w:hint="default" w:ascii="Times New Roman" w:hAnsi="Times New Roman" w:cs="Times New Roman"/>
                <w:sz w:val="17"/>
              </w:rPr>
              <w:t>The system shall answer natural-language questions over stored jobs and candidate data.</w:t>
            </w:r>
          </w:p>
        </w:tc>
      </w:tr>
      <w:tr w14:paraId="45EA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34760C62">
            <w:pPr>
              <w:rPr>
                <w:rFonts w:hint="default" w:ascii="Times New Roman" w:hAnsi="Times New Roman" w:cs="Times New Roman"/>
              </w:rPr>
            </w:pPr>
            <w:r>
              <w:rPr>
                <w:rFonts w:hint="default" w:ascii="Times New Roman" w:hAnsi="Times New Roman" w:cs="Times New Roman"/>
                <w:sz w:val="17"/>
              </w:rPr>
              <w:t>FR-10</w:t>
            </w:r>
          </w:p>
        </w:tc>
        <w:tc>
          <w:tcPr>
            <w:tcW w:w="5083" w:type="dxa"/>
            <w:shd w:val="clear" w:color="auto" w:fill="F8FAFC"/>
            <w:tcMar>
              <w:top w:w="90" w:type="dxa"/>
              <w:left w:w="90" w:type="dxa"/>
              <w:bottom w:w="90" w:type="dxa"/>
              <w:right w:w="90" w:type="dxa"/>
            </w:tcMar>
          </w:tcPr>
          <w:p w14:paraId="287B1656">
            <w:pPr>
              <w:rPr>
                <w:rFonts w:hint="default" w:ascii="Times New Roman" w:hAnsi="Times New Roman" w:cs="Times New Roman"/>
              </w:rPr>
            </w:pPr>
            <w:r>
              <w:rPr>
                <w:rFonts w:hint="default" w:ascii="Times New Roman" w:hAnsi="Times New Roman" w:cs="Times New Roman"/>
                <w:sz w:val="17"/>
              </w:rPr>
              <w:t>The system shall preserve links or identifiers to the evidence used in answers.</w:t>
            </w:r>
          </w:p>
        </w:tc>
      </w:tr>
      <w:tr w14:paraId="4C27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4E3708B1">
            <w:pPr>
              <w:rPr>
                <w:rFonts w:hint="default" w:ascii="Times New Roman" w:hAnsi="Times New Roman" w:cs="Times New Roman"/>
              </w:rPr>
            </w:pPr>
            <w:r>
              <w:rPr>
                <w:rFonts w:hint="default" w:ascii="Times New Roman" w:hAnsi="Times New Roman" w:cs="Times New Roman"/>
                <w:sz w:val="17"/>
              </w:rPr>
              <w:t>FR-11</w:t>
            </w:r>
          </w:p>
        </w:tc>
        <w:tc>
          <w:tcPr>
            <w:tcW w:w="5083" w:type="dxa"/>
            <w:tcMar>
              <w:top w:w="90" w:type="dxa"/>
              <w:left w:w="90" w:type="dxa"/>
              <w:bottom w:w="90" w:type="dxa"/>
              <w:right w:w="90" w:type="dxa"/>
            </w:tcMar>
          </w:tcPr>
          <w:p w14:paraId="49A7D787">
            <w:pPr>
              <w:rPr>
                <w:rFonts w:hint="default" w:ascii="Times New Roman" w:hAnsi="Times New Roman" w:cs="Times New Roman"/>
              </w:rPr>
            </w:pPr>
            <w:r>
              <w:rPr>
                <w:rFonts w:hint="default" w:ascii="Times New Roman" w:hAnsi="Times New Roman" w:cs="Times New Roman"/>
                <w:sz w:val="17"/>
              </w:rPr>
              <w:t>The system shall calculate a job-match score using configurable components.</w:t>
            </w:r>
          </w:p>
        </w:tc>
      </w:tr>
      <w:tr w14:paraId="206E9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53F65D3E">
            <w:pPr>
              <w:rPr>
                <w:rFonts w:hint="default" w:ascii="Times New Roman" w:hAnsi="Times New Roman" w:cs="Times New Roman"/>
              </w:rPr>
            </w:pPr>
            <w:r>
              <w:rPr>
                <w:rFonts w:hint="default" w:ascii="Times New Roman" w:hAnsi="Times New Roman" w:cs="Times New Roman"/>
                <w:sz w:val="17"/>
              </w:rPr>
              <w:t>FR-12</w:t>
            </w:r>
          </w:p>
        </w:tc>
        <w:tc>
          <w:tcPr>
            <w:tcW w:w="5083" w:type="dxa"/>
            <w:shd w:val="clear" w:color="auto" w:fill="F8FAFC"/>
            <w:tcMar>
              <w:top w:w="90" w:type="dxa"/>
              <w:left w:w="90" w:type="dxa"/>
              <w:bottom w:w="90" w:type="dxa"/>
              <w:right w:w="90" w:type="dxa"/>
            </w:tcMar>
          </w:tcPr>
          <w:p w14:paraId="56384921">
            <w:pPr>
              <w:rPr>
                <w:rFonts w:hint="default" w:ascii="Times New Roman" w:hAnsi="Times New Roman" w:cs="Times New Roman"/>
              </w:rPr>
            </w:pPr>
            <w:r>
              <w:rPr>
                <w:rFonts w:hint="default" w:ascii="Times New Roman" w:hAnsi="Times New Roman" w:cs="Times New Roman"/>
                <w:sz w:val="17"/>
              </w:rPr>
              <w:t>The system shall record explanation reasons and missing requirements.</w:t>
            </w:r>
          </w:p>
        </w:tc>
      </w:tr>
      <w:tr w14:paraId="72E9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4FD8BBEA">
            <w:pPr>
              <w:rPr>
                <w:rFonts w:hint="default" w:ascii="Times New Roman" w:hAnsi="Times New Roman" w:cs="Times New Roman"/>
              </w:rPr>
            </w:pPr>
            <w:r>
              <w:rPr>
                <w:rFonts w:hint="default" w:ascii="Times New Roman" w:hAnsi="Times New Roman" w:cs="Times New Roman"/>
                <w:sz w:val="17"/>
              </w:rPr>
              <w:t>FR-13</w:t>
            </w:r>
          </w:p>
        </w:tc>
        <w:tc>
          <w:tcPr>
            <w:tcW w:w="5083" w:type="dxa"/>
            <w:tcMar>
              <w:top w:w="90" w:type="dxa"/>
              <w:left w:w="90" w:type="dxa"/>
              <w:bottom w:w="90" w:type="dxa"/>
              <w:right w:w="90" w:type="dxa"/>
            </w:tcMar>
          </w:tcPr>
          <w:p w14:paraId="1D898166">
            <w:pPr>
              <w:rPr>
                <w:rFonts w:hint="default" w:ascii="Times New Roman" w:hAnsi="Times New Roman" w:cs="Times New Roman"/>
              </w:rPr>
            </w:pPr>
            <w:r>
              <w:rPr>
                <w:rFonts w:hint="default" w:ascii="Times New Roman" w:hAnsi="Times New Roman" w:cs="Times New Roman"/>
                <w:sz w:val="17"/>
              </w:rPr>
              <w:t>The system shall periodically evaluate newly discovered jobs.</w:t>
            </w:r>
          </w:p>
        </w:tc>
      </w:tr>
      <w:tr w14:paraId="258D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29D2AB69">
            <w:pPr>
              <w:rPr>
                <w:rFonts w:hint="default" w:ascii="Times New Roman" w:hAnsi="Times New Roman" w:cs="Times New Roman"/>
              </w:rPr>
            </w:pPr>
            <w:r>
              <w:rPr>
                <w:rFonts w:hint="default" w:ascii="Times New Roman" w:hAnsi="Times New Roman" w:cs="Times New Roman"/>
                <w:sz w:val="17"/>
              </w:rPr>
              <w:t>FR-14</w:t>
            </w:r>
          </w:p>
        </w:tc>
        <w:tc>
          <w:tcPr>
            <w:tcW w:w="5083" w:type="dxa"/>
            <w:shd w:val="clear" w:color="auto" w:fill="F8FAFC"/>
            <w:tcMar>
              <w:top w:w="90" w:type="dxa"/>
              <w:left w:w="90" w:type="dxa"/>
              <w:bottom w:w="90" w:type="dxa"/>
              <w:right w:w="90" w:type="dxa"/>
            </w:tcMar>
          </w:tcPr>
          <w:p w14:paraId="5E80C681">
            <w:pPr>
              <w:rPr>
                <w:rFonts w:hint="default" w:ascii="Times New Roman" w:hAnsi="Times New Roman" w:cs="Times New Roman"/>
              </w:rPr>
            </w:pPr>
            <w:r>
              <w:rPr>
                <w:rFonts w:hint="default" w:ascii="Times New Roman" w:hAnsi="Times New Roman" w:cs="Times New Roman"/>
                <w:sz w:val="17"/>
              </w:rPr>
              <w:t>The system shall notify the user when notification conditions are satisfied.</w:t>
            </w:r>
          </w:p>
        </w:tc>
      </w:tr>
      <w:tr w14:paraId="74F2A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6DBD8706">
            <w:pPr>
              <w:rPr>
                <w:rFonts w:hint="default" w:ascii="Times New Roman" w:hAnsi="Times New Roman" w:cs="Times New Roman"/>
              </w:rPr>
            </w:pPr>
            <w:r>
              <w:rPr>
                <w:rFonts w:hint="default" w:ascii="Times New Roman" w:hAnsi="Times New Roman" w:cs="Times New Roman"/>
                <w:sz w:val="17"/>
              </w:rPr>
              <w:t>FR-15</w:t>
            </w:r>
          </w:p>
        </w:tc>
        <w:tc>
          <w:tcPr>
            <w:tcW w:w="5083" w:type="dxa"/>
            <w:tcMar>
              <w:top w:w="90" w:type="dxa"/>
              <w:left w:w="90" w:type="dxa"/>
              <w:bottom w:w="90" w:type="dxa"/>
              <w:right w:w="90" w:type="dxa"/>
            </w:tcMar>
          </w:tcPr>
          <w:p w14:paraId="02CC2CB0">
            <w:pPr>
              <w:rPr>
                <w:rFonts w:hint="default" w:ascii="Times New Roman" w:hAnsi="Times New Roman" w:cs="Times New Roman"/>
              </w:rPr>
            </w:pPr>
            <w:r>
              <w:rPr>
                <w:rFonts w:hint="default" w:ascii="Times New Roman" w:hAnsi="Times New Roman" w:cs="Times New Roman"/>
                <w:sz w:val="17"/>
              </w:rPr>
              <w:t>The system shall prevent duplicate notifications for the same job and candidate profile.</w:t>
            </w:r>
          </w:p>
        </w:tc>
      </w:tr>
      <w:tr w14:paraId="0ADB8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58BF3FCC">
            <w:pPr>
              <w:rPr>
                <w:rFonts w:hint="default" w:ascii="Times New Roman" w:hAnsi="Times New Roman" w:cs="Times New Roman"/>
              </w:rPr>
            </w:pPr>
            <w:r>
              <w:rPr>
                <w:rFonts w:hint="default" w:ascii="Times New Roman" w:hAnsi="Times New Roman" w:cs="Times New Roman"/>
                <w:sz w:val="17"/>
              </w:rPr>
              <w:t>FR-16</w:t>
            </w:r>
          </w:p>
        </w:tc>
        <w:tc>
          <w:tcPr>
            <w:tcW w:w="5083" w:type="dxa"/>
            <w:shd w:val="clear" w:color="auto" w:fill="F8FAFC"/>
            <w:tcMar>
              <w:top w:w="90" w:type="dxa"/>
              <w:left w:w="90" w:type="dxa"/>
              <w:bottom w:w="90" w:type="dxa"/>
              <w:right w:w="90" w:type="dxa"/>
            </w:tcMar>
          </w:tcPr>
          <w:p w14:paraId="643FF90C">
            <w:pPr>
              <w:rPr>
                <w:rFonts w:hint="default" w:ascii="Times New Roman" w:hAnsi="Times New Roman" w:cs="Times New Roman"/>
              </w:rPr>
            </w:pPr>
            <w:r>
              <w:rPr>
                <w:rFonts w:hint="default" w:ascii="Times New Roman" w:hAnsi="Times New Roman" w:cs="Times New Roman"/>
                <w:sz w:val="17"/>
              </w:rPr>
              <w:t>The system shall accept relevance feedback for future tuning.</w:t>
            </w:r>
          </w:p>
        </w:tc>
      </w:tr>
      <w:tr w14:paraId="6446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1CA46E68">
            <w:pPr>
              <w:rPr>
                <w:rFonts w:hint="default" w:ascii="Times New Roman" w:hAnsi="Times New Roman" w:cs="Times New Roman"/>
              </w:rPr>
            </w:pPr>
            <w:r>
              <w:rPr>
                <w:rFonts w:hint="default" w:ascii="Times New Roman" w:hAnsi="Times New Roman" w:cs="Times New Roman"/>
                <w:sz w:val="17"/>
              </w:rPr>
              <w:t>FR-17</w:t>
            </w:r>
          </w:p>
        </w:tc>
        <w:tc>
          <w:tcPr>
            <w:tcW w:w="5083" w:type="dxa"/>
            <w:tcMar>
              <w:top w:w="90" w:type="dxa"/>
              <w:left w:w="90" w:type="dxa"/>
              <w:bottom w:w="90" w:type="dxa"/>
              <w:right w:w="90" w:type="dxa"/>
            </w:tcMar>
          </w:tcPr>
          <w:p w14:paraId="588227E3">
            <w:pPr>
              <w:rPr>
                <w:rFonts w:hint="default" w:ascii="Times New Roman" w:hAnsi="Times New Roman" w:cs="Times New Roman"/>
              </w:rPr>
            </w:pPr>
            <w:r>
              <w:rPr>
                <w:rFonts w:hint="default" w:ascii="Times New Roman" w:hAnsi="Times New Roman" w:cs="Times New Roman"/>
                <w:sz w:val="17"/>
              </w:rPr>
              <w:t>The architecture shall support adding other job boards without changing the core RAG interface.</w:t>
            </w:r>
          </w:p>
        </w:tc>
      </w:tr>
    </w:tbl>
    <w:p w14:paraId="3572A3EA">
      <w:pPr>
        <w:pStyle w:val="2"/>
        <w:rPr>
          <w:rFonts w:hint="default" w:ascii="Times New Roman" w:hAnsi="Times New Roman" w:cs="Times New Roman"/>
        </w:rPr>
      </w:pPr>
      <w:r>
        <w:rPr>
          <w:rFonts w:hint="default" w:ascii="Times New Roman" w:hAnsi="Times New Roman" w:cs="Times New Roman"/>
        </w:rPr>
        <w:t>11.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1606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0F172A"/>
            <w:tcMar>
              <w:top w:w="100" w:type="dxa"/>
              <w:left w:w="90" w:type="dxa"/>
              <w:bottom w:w="100" w:type="dxa"/>
              <w:right w:w="90" w:type="dxa"/>
            </w:tcMar>
            <w:vAlign w:val="center"/>
          </w:tcPr>
          <w:p w14:paraId="140186D4">
            <w:pPr>
              <w:rPr>
                <w:rFonts w:hint="default" w:ascii="Times New Roman" w:hAnsi="Times New Roman" w:cs="Times New Roman"/>
              </w:rPr>
            </w:pPr>
            <w:r>
              <w:rPr>
                <w:rFonts w:hint="default" w:ascii="Times New Roman" w:hAnsi="Times New Roman" w:cs="Times New Roman"/>
                <w:b/>
                <w:color w:val="FFFFFF"/>
                <w:sz w:val="18"/>
              </w:rPr>
              <w:t>Category</w:t>
            </w:r>
          </w:p>
        </w:tc>
        <w:tc>
          <w:tcPr>
            <w:tcW w:w="5083" w:type="dxa"/>
            <w:shd w:val="clear" w:color="auto" w:fill="0F172A"/>
            <w:tcMar>
              <w:top w:w="100" w:type="dxa"/>
              <w:left w:w="90" w:type="dxa"/>
              <w:bottom w:w="100" w:type="dxa"/>
              <w:right w:w="90" w:type="dxa"/>
            </w:tcMar>
            <w:vAlign w:val="center"/>
          </w:tcPr>
          <w:p w14:paraId="4FE62BE6">
            <w:pPr>
              <w:rPr>
                <w:rFonts w:hint="default" w:ascii="Times New Roman" w:hAnsi="Times New Roman" w:cs="Times New Roman"/>
              </w:rPr>
            </w:pPr>
            <w:r>
              <w:rPr>
                <w:rFonts w:hint="default" w:ascii="Times New Roman" w:hAnsi="Times New Roman" w:cs="Times New Roman"/>
                <w:b/>
                <w:color w:val="FFFFFF"/>
                <w:sz w:val="18"/>
              </w:rPr>
              <w:t>Requirement</w:t>
            </w:r>
          </w:p>
        </w:tc>
      </w:tr>
      <w:tr w14:paraId="23565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7A1C64D8">
            <w:pPr>
              <w:rPr>
                <w:rFonts w:hint="default" w:ascii="Times New Roman" w:hAnsi="Times New Roman" w:cs="Times New Roman"/>
              </w:rPr>
            </w:pPr>
            <w:r>
              <w:rPr>
                <w:rFonts w:hint="default" w:ascii="Times New Roman" w:hAnsi="Times New Roman" w:cs="Times New Roman"/>
                <w:sz w:val="17"/>
              </w:rPr>
              <w:t>Accuracy</w:t>
            </w:r>
          </w:p>
        </w:tc>
        <w:tc>
          <w:tcPr>
            <w:tcW w:w="5083" w:type="dxa"/>
            <w:tcMar>
              <w:top w:w="90" w:type="dxa"/>
              <w:left w:w="90" w:type="dxa"/>
              <w:bottom w:w="90" w:type="dxa"/>
              <w:right w:w="90" w:type="dxa"/>
            </w:tcMar>
          </w:tcPr>
          <w:p w14:paraId="025A3B0A">
            <w:pPr>
              <w:rPr>
                <w:rFonts w:hint="default" w:ascii="Times New Roman" w:hAnsi="Times New Roman" w:cs="Times New Roman"/>
              </w:rPr>
            </w:pPr>
            <w:r>
              <w:rPr>
                <w:rFonts w:hint="default" w:ascii="Times New Roman" w:hAnsi="Times New Roman" w:cs="Times New Roman"/>
                <w:sz w:val="17"/>
              </w:rPr>
              <w:t>Answers and recommendations should be grounded in retrieved job/resume evidence and clearly mark uncertainty.</w:t>
            </w:r>
          </w:p>
        </w:tc>
      </w:tr>
      <w:tr w14:paraId="3F97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1F68C829">
            <w:pPr>
              <w:rPr>
                <w:rFonts w:hint="default" w:ascii="Times New Roman" w:hAnsi="Times New Roman" w:cs="Times New Roman"/>
              </w:rPr>
            </w:pPr>
            <w:r>
              <w:rPr>
                <w:rFonts w:hint="default" w:ascii="Times New Roman" w:hAnsi="Times New Roman" w:cs="Times New Roman"/>
                <w:sz w:val="17"/>
              </w:rPr>
              <w:t>Performance</w:t>
            </w:r>
          </w:p>
        </w:tc>
        <w:tc>
          <w:tcPr>
            <w:tcW w:w="5083" w:type="dxa"/>
            <w:shd w:val="clear" w:color="auto" w:fill="F8FAFC"/>
            <w:tcMar>
              <w:top w:w="90" w:type="dxa"/>
              <w:left w:w="90" w:type="dxa"/>
              <w:bottom w:w="90" w:type="dxa"/>
              <w:right w:w="90" w:type="dxa"/>
            </w:tcMar>
          </w:tcPr>
          <w:p w14:paraId="403BEDE4">
            <w:pPr>
              <w:rPr>
                <w:rFonts w:hint="default" w:ascii="Times New Roman" w:hAnsi="Times New Roman" w:cs="Times New Roman"/>
              </w:rPr>
            </w:pPr>
            <w:r>
              <w:rPr>
                <w:rFonts w:hint="default" w:ascii="Times New Roman" w:hAnsi="Times New Roman" w:cs="Times New Roman"/>
                <w:sz w:val="17"/>
              </w:rPr>
              <w:t>Typical interactive Q&amp;A should return within an acceptable conversational latency target; background ingestion can be asynchronous.</w:t>
            </w:r>
          </w:p>
        </w:tc>
      </w:tr>
      <w:tr w14:paraId="6E79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3AE875DC">
            <w:pPr>
              <w:rPr>
                <w:rFonts w:hint="default" w:ascii="Times New Roman" w:hAnsi="Times New Roman" w:cs="Times New Roman"/>
              </w:rPr>
            </w:pPr>
            <w:r>
              <w:rPr>
                <w:rFonts w:hint="default" w:ascii="Times New Roman" w:hAnsi="Times New Roman" w:cs="Times New Roman"/>
                <w:sz w:val="17"/>
              </w:rPr>
              <w:t>Privacy</w:t>
            </w:r>
          </w:p>
        </w:tc>
        <w:tc>
          <w:tcPr>
            <w:tcW w:w="5083" w:type="dxa"/>
            <w:tcMar>
              <w:top w:w="90" w:type="dxa"/>
              <w:left w:w="90" w:type="dxa"/>
              <w:bottom w:w="90" w:type="dxa"/>
              <w:right w:w="90" w:type="dxa"/>
            </w:tcMar>
          </w:tcPr>
          <w:p w14:paraId="41D54BD2">
            <w:pPr>
              <w:rPr>
                <w:rFonts w:hint="default" w:ascii="Times New Roman" w:hAnsi="Times New Roman" w:cs="Times New Roman"/>
              </w:rPr>
            </w:pPr>
            <w:r>
              <w:rPr>
                <w:rFonts w:hint="default" w:ascii="Times New Roman" w:hAnsi="Times New Roman" w:cs="Times New Roman"/>
                <w:sz w:val="17"/>
              </w:rPr>
              <w:t>Resume files and extracted personal data should remain private, encrypted where appropriate and excluded from logs unless necessary.</w:t>
            </w:r>
          </w:p>
        </w:tc>
      </w:tr>
      <w:tr w14:paraId="1027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6F15084B">
            <w:pPr>
              <w:rPr>
                <w:rFonts w:hint="default" w:ascii="Times New Roman" w:hAnsi="Times New Roman" w:cs="Times New Roman"/>
              </w:rPr>
            </w:pPr>
            <w:r>
              <w:rPr>
                <w:rFonts w:hint="default" w:ascii="Times New Roman" w:hAnsi="Times New Roman" w:cs="Times New Roman"/>
                <w:sz w:val="17"/>
              </w:rPr>
              <w:t>Maintainability</w:t>
            </w:r>
          </w:p>
        </w:tc>
        <w:tc>
          <w:tcPr>
            <w:tcW w:w="5083" w:type="dxa"/>
            <w:shd w:val="clear" w:color="auto" w:fill="F8FAFC"/>
            <w:tcMar>
              <w:top w:w="90" w:type="dxa"/>
              <w:left w:w="90" w:type="dxa"/>
              <w:bottom w:w="90" w:type="dxa"/>
              <w:right w:w="90" w:type="dxa"/>
            </w:tcMar>
          </w:tcPr>
          <w:p w14:paraId="5D6E6753">
            <w:pPr>
              <w:rPr>
                <w:rFonts w:hint="default" w:ascii="Times New Roman" w:hAnsi="Times New Roman" w:cs="Times New Roman"/>
              </w:rPr>
            </w:pPr>
            <w:r>
              <w:rPr>
                <w:rFonts w:hint="default" w:ascii="Times New Roman" w:hAnsi="Times New Roman" w:cs="Times New Roman"/>
                <w:sz w:val="17"/>
              </w:rPr>
              <w:t>Source-specific scraping/import code must remain isolated from normalization, RAG and matching layers.</w:t>
            </w:r>
          </w:p>
        </w:tc>
      </w:tr>
      <w:tr w14:paraId="4DCA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7676C4AC">
            <w:pPr>
              <w:rPr>
                <w:rFonts w:hint="default" w:ascii="Times New Roman" w:hAnsi="Times New Roman" w:cs="Times New Roman"/>
              </w:rPr>
            </w:pPr>
            <w:r>
              <w:rPr>
                <w:rFonts w:hint="default" w:ascii="Times New Roman" w:hAnsi="Times New Roman" w:cs="Times New Roman"/>
                <w:sz w:val="17"/>
              </w:rPr>
              <w:t>Observability</w:t>
            </w:r>
          </w:p>
        </w:tc>
        <w:tc>
          <w:tcPr>
            <w:tcW w:w="5083" w:type="dxa"/>
            <w:tcMar>
              <w:top w:w="90" w:type="dxa"/>
              <w:left w:w="90" w:type="dxa"/>
              <w:bottom w:w="90" w:type="dxa"/>
              <w:right w:w="90" w:type="dxa"/>
            </w:tcMar>
          </w:tcPr>
          <w:p w14:paraId="5A439B51">
            <w:pPr>
              <w:rPr>
                <w:rFonts w:hint="default" w:ascii="Times New Roman" w:hAnsi="Times New Roman" w:cs="Times New Roman"/>
              </w:rPr>
            </w:pPr>
            <w:r>
              <w:rPr>
                <w:rFonts w:hint="default" w:ascii="Times New Roman" w:hAnsi="Times New Roman" w:cs="Times New Roman"/>
                <w:sz w:val="17"/>
              </w:rPr>
              <w:t>Log pipeline runs, failed fetches, retrieval traces, model calls, scores and notification deliveries without exposing sensitive content unnecessarily.</w:t>
            </w:r>
          </w:p>
        </w:tc>
      </w:tr>
      <w:tr w14:paraId="22BC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12702309">
            <w:pPr>
              <w:rPr>
                <w:rFonts w:hint="default" w:ascii="Times New Roman" w:hAnsi="Times New Roman" w:cs="Times New Roman"/>
              </w:rPr>
            </w:pPr>
            <w:r>
              <w:rPr>
                <w:rFonts w:hint="default" w:ascii="Times New Roman" w:hAnsi="Times New Roman" w:cs="Times New Roman"/>
                <w:sz w:val="17"/>
              </w:rPr>
              <w:t>Testability</w:t>
            </w:r>
          </w:p>
        </w:tc>
        <w:tc>
          <w:tcPr>
            <w:tcW w:w="5083" w:type="dxa"/>
            <w:shd w:val="clear" w:color="auto" w:fill="F8FAFC"/>
            <w:tcMar>
              <w:top w:w="90" w:type="dxa"/>
              <w:left w:w="90" w:type="dxa"/>
              <w:bottom w:w="90" w:type="dxa"/>
              <w:right w:w="90" w:type="dxa"/>
            </w:tcMar>
          </w:tcPr>
          <w:p w14:paraId="7D819CAC">
            <w:pPr>
              <w:rPr>
                <w:rFonts w:hint="default" w:ascii="Times New Roman" w:hAnsi="Times New Roman" w:cs="Times New Roman"/>
              </w:rPr>
            </w:pPr>
            <w:r>
              <w:rPr>
                <w:rFonts w:hint="default" w:ascii="Times New Roman" w:hAnsi="Times New Roman" w:cs="Times New Roman"/>
                <w:sz w:val="17"/>
              </w:rPr>
              <w:t>Each connector, parser, deduplicator, retriever and scorer should have deterministic unit tests where possible.</w:t>
            </w:r>
          </w:p>
        </w:tc>
      </w:tr>
      <w:tr w14:paraId="0106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tcMar>
              <w:top w:w="90" w:type="dxa"/>
              <w:left w:w="90" w:type="dxa"/>
              <w:bottom w:w="90" w:type="dxa"/>
              <w:right w:w="90" w:type="dxa"/>
            </w:tcMar>
          </w:tcPr>
          <w:p w14:paraId="05A22389">
            <w:pPr>
              <w:rPr>
                <w:rFonts w:hint="default" w:ascii="Times New Roman" w:hAnsi="Times New Roman" w:cs="Times New Roman"/>
              </w:rPr>
            </w:pPr>
            <w:r>
              <w:rPr>
                <w:rFonts w:hint="default" w:ascii="Times New Roman" w:hAnsi="Times New Roman" w:cs="Times New Roman"/>
                <w:sz w:val="17"/>
              </w:rPr>
              <w:t>Scalability</w:t>
            </w:r>
          </w:p>
        </w:tc>
        <w:tc>
          <w:tcPr>
            <w:tcW w:w="5083" w:type="dxa"/>
            <w:tcMar>
              <w:top w:w="90" w:type="dxa"/>
              <w:left w:w="90" w:type="dxa"/>
              <w:bottom w:w="90" w:type="dxa"/>
              <w:right w:w="90" w:type="dxa"/>
            </w:tcMar>
          </w:tcPr>
          <w:p w14:paraId="462B2036">
            <w:pPr>
              <w:rPr>
                <w:rFonts w:hint="default" w:ascii="Times New Roman" w:hAnsi="Times New Roman" w:cs="Times New Roman"/>
              </w:rPr>
            </w:pPr>
            <w:r>
              <w:rPr>
                <w:rFonts w:hint="default" w:ascii="Times New Roman" w:hAnsi="Times New Roman" w:cs="Times New Roman"/>
                <w:sz w:val="17"/>
              </w:rPr>
              <w:t>The MVP can begin with SQLite/Chroma but should allow migration to PostgreSQL/pgvector and worker queues as data grows.</w:t>
            </w:r>
          </w:p>
        </w:tc>
      </w:tr>
      <w:tr w14:paraId="43782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F8FAFC"/>
            <w:tcMar>
              <w:top w:w="90" w:type="dxa"/>
              <w:left w:w="90" w:type="dxa"/>
              <w:bottom w:w="90" w:type="dxa"/>
              <w:right w:w="90" w:type="dxa"/>
            </w:tcMar>
          </w:tcPr>
          <w:p w14:paraId="1CA60B2F">
            <w:pPr>
              <w:rPr>
                <w:rFonts w:hint="default" w:ascii="Times New Roman" w:hAnsi="Times New Roman" w:cs="Times New Roman"/>
              </w:rPr>
            </w:pPr>
            <w:r>
              <w:rPr>
                <w:rFonts w:hint="default" w:ascii="Times New Roman" w:hAnsi="Times New Roman" w:cs="Times New Roman"/>
                <w:sz w:val="17"/>
              </w:rPr>
              <w:t>Compliance</w:t>
            </w:r>
          </w:p>
        </w:tc>
        <w:tc>
          <w:tcPr>
            <w:tcW w:w="5083" w:type="dxa"/>
            <w:shd w:val="clear" w:color="auto" w:fill="F8FAFC"/>
            <w:tcMar>
              <w:top w:w="90" w:type="dxa"/>
              <w:left w:w="90" w:type="dxa"/>
              <w:bottom w:w="90" w:type="dxa"/>
              <w:right w:w="90" w:type="dxa"/>
            </w:tcMar>
          </w:tcPr>
          <w:p w14:paraId="4B4B69B9">
            <w:pPr>
              <w:rPr>
                <w:rFonts w:hint="default" w:ascii="Times New Roman" w:hAnsi="Times New Roman" w:cs="Times New Roman"/>
              </w:rPr>
            </w:pPr>
            <w:r>
              <w:rPr>
                <w:rFonts w:hint="default" w:ascii="Times New Roman" w:hAnsi="Times New Roman" w:cs="Times New Roman"/>
                <w:sz w:val="17"/>
              </w:rPr>
              <w:t>Automated collection must follow the applicable platform terms, permissions, robots/access restrictions and laws.</w:t>
            </w:r>
          </w:p>
        </w:tc>
      </w:tr>
    </w:tbl>
    <w:p w14:paraId="57A595FF">
      <w:pPr>
        <w:pStyle w:val="2"/>
        <w:rPr>
          <w:rFonts w:hint="default" w:ascii="Times New Roman" w:hAnsi="Times New Roman" w:cs="Times New Roman"/>
        </w:rPr>
      </w:pPr>
      <w:r>
        <w:rPr>
          <w:rFonts w:hint="default" w:ascii="Times New Roman" w:hAnsi="Times New Roman" w:cs="Times New Roman"/>
        </w:rPr>
        <w:t>12. Proposed Data Model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2B0C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0F172A"/>
            <w:tcMar>
              <w:top w:w="100" w:type="dxa"/>
              <w:left w:w="90" w:type="dxa"/>
              <w:bottom w:w="100" w:type="dxa"/>
              <w:right w:w="90" w:type="dxa"/>
            </w:tcMar>
            <w:vAlign w:val="center"/>
          </w:tcPr>
          <w:p w14:paraId="70A32EFD">
            <w:pPr>
              <w:rPr>
                <w:rFonts w:hint="default" w:ascii="Times New Roman" w:hAnsi="Times New Roman" w:cs="Times New Roman"/>
              </w:rPr>
            </w:pPr>
            <w:r>
              <w:rPr>
                <w:rFonts w:hint="default" w:ascii="Times New Roman" w:hAnsi="Times New Roman" w:cs="Times New Roman"/>
                <w:b/>
                <w:color w:val="FFFFFF"/>
                <w:sz w:val="18"/>
              </w:rPr>
              <w:t>Entity</w:t>
            </w:r>
          </w:p>
        </w:tc>
        <w:tc>
          <w:tcPr>
            <w:tcW w:w="3389" w:type="dxa"/>
            <w:shd w:val="clear" w:color="auto" w:fill="0F172A"/>
            <w:tcMar>
              <w:top w:w="100" w:type="dxa"/>
              <w:left w:w="90" w:type="dxa"/>
              <w:bottom w:w="100" w:type="dxa"/>
              <w:right w:w="90" w:type="dxa"/>
            </w:tcMar>
            <w:vAlign w:val="center"/>
          </w:tcPr>
          <w:p w14:paraId="24694AA7">
            <w:pPr>
              <w:rPr>
                <w:rFonts w:hint="default" w:ascii="Times New Roman" w:hAnsi="Times New Roman" w:cs="Times New Roman"/>
              </w:rPr>
            </w:pPr>
            <w:r>
              <w:rPr>
                <w:rFonts w:hint="default" w:ascii="Times New Roman" w:hAnsi="Times New Roman" w:cs="Times New Roman"/>
                <w:b/>
                <w:color w:val="FFFFFF"/>
                <w:sz w:val="18"/>
              </w:rPr>
              <w:t>Key fields</w:t>
            </w:r>
          </w:p>
        </w:tc>
        <w:tc>
          <w:tcPr>
            <w:tcW w:w="3389" w:type="dxa"/>
            <w:shd w:val="clear" w:color="auto" w:fill="0F172A"/>
            <w:tcMar>
              <w:top w:w="100" w:type="dxa"/>
              <w:left w:w="90" w:type="dxa"/>
              <w:bottom w:w="100" w:type="dxa"/>
              <w:right w:w="90" w:type="dxa"/>
            </w:tcMar>
            <w:vAlign w:val="center"/>
          </w:tcPr>
          <w:p w14:paraId="60B7D538">
            <w:pPr>
              <w:rPr>
                <w:rFonts w:hint="default" w:ascii="Times New Roman" w:hAnsi="Times New Roman" w:cs="Times New Roman"/>
              </w:rPr>
            </w:pPr>
            <w:r>
              <w:rPr>
                <w:rFonts w:hint="default" w:ascii="Times New Roman" w:hAnsi="Times New Roman" w:cs="Times New Roman"/>
                <w:b/>
                <w:color w:val="FFFFFF"/>
                <w:sz w:val="18"/>
              </w:rPr>
              <w:t>Purpose</w:t>
            </w:r>
          </w:p>
        </w:tc>
      </w:tr>
      <w:tr w14:paraId="611D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6E165877">
            <w:pPr>
              <w:rPr>
                <w:rFonts w:hint="default" w:ascii="Times New Roman" w:hAnsi="Times New Roman" w:cs="Times New Roman"/>
              </w:rPr>
            </w:pPr>
            <w:r>
              <w:rPr>
                <w:rFonts w:hint="default" w:ascii="Times New Roman" w:hAnsi="Times New Roman" w:cs="Times New Roman"/>
                <w:sz w:val="17"/>
              </w:rPr>
              <w:t>CandidateProfile</w:t>
            </w:r>
          </w:p>
        </w:tc>
        <w:tc>
          <w:tcPr>
            <w:tcW w:w="3389" w:type="dxa"/>
            <w:tcMar>
              <w:top w:w="90" w:type="dxa"/>
              <w:left w:w="90" w:type="dxa"/>
              <w:bottom w:w="90" w:type="dxa"/>
              <w:right w:w="90" w:type="dxa"/>
            </w:tcMar>
          </w:tcPr>
          <w:p w14:paraId="32ECF9B6">
            <w:pPr>
              <w:rPr>
                <w:rFonts w:hint="default" w:ascii="Times New Roman" w:hAnsi="Times New Roman" w:cs="Times New Roman"/>
              </w:rPr>
            </w:pPr>
            <w:r>
              <w:rPr>
                <w:rFonts w:hint="default" w:ascii="Times New Roman" w:hAnsi="Times New Roman" w:cs="Times New Roman"/>
                <w:sz w:val="17"/>
              </w:rPr>
              <w:t>profile_id, target_roles, skills, preferences, active_resume_id</w:t>
            </w:r>
          </w:p>
        </w:tc>
        <w:tc>
          <w:tcPr>
            <w:tcW w:w="3389" w:type="dxa"/>
            <w:tcMar>
              <w:top w:w="90" w:type="dxa"/>
              <w:left w:w="90" w:type="dxa"/>
              <w:bottom w:w="90" w:type="dxa"/>
              <w:right w:w="90" w:type="dxa"/>
            </w:tcMar>
          </w:tcPr>
          <w:p w14:paraId="1318439F">
            <w:pPr>
              <w:rPr>
                <w:rFonts w:hint="default" w:ascii="Times New Roman" w:hAnsi="Times New Roman" w:cs="Times New Roman"/>
              </w:rPr>
            </w:pPr>
            <w:r>
              <w:rPr>
                <w:rFonts w:hint="default" w:ascii="Times New Roman" w:hAnsi="Times New Roman" w:cs="Times New Roman"/>
                <w:sz w:val="17"/>
              </w:rPr>
              <w:t>Structured candidate data used for filters and ranking.</w:t>
            </w:r>
          </w:p>
        </w:tc>
      </w:tr>
      <w:tr w14:paraId="2F6E2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4A0ACF01">
            <w:pPr>
              <w:rPr>
                <w:rFonts w:hint="default" w:ascii="Times New Roman" w:hAnsi="Times New Roman" w:cs="Times New Roman"/>
              </w:rPr>
            </w:pPr>
            <w:r>
              <w:rPr>
                <w:rFonts w:hint="default" w:ascii="Times New Roman" w:hAnsi="Times New Roman" w:cs="Times New Roman"/>
                <w:sz w:val="17"/>
              </w:rPr>
              <w:t>Resume</w:t>
            </w:r>
          </w:p>
        </w:tc>
        <w:tc>
          <w:tcPr>
            <w:tcW w:w="3389" w:type="dxa"/>
            <w:shd w:val="clear" w:color="auto" w:fill="F8FAFC"/>
            <w:tcMar>
              <w:top w:w="90" w:type="dxa"/>
              <w:left w:w="90" w:type="dxa"/>
              <w:bottom w:w="90" w:type="dxa"/>
              <w:right w:w="90" w:type="dxa"/>
            </w:tcMar>
          </w:tcPr>
          <w:p w14:paraId="42D12B12">
            <w:pPr>
              <w:rPr>
                <w:rFonts w:hint="default" w:ascii="Times New Roman" w:hAnsi="Times New Roman" w:cs="Times New Roman"/>
              </w:rPr>
            </w:pPr>
            <w:r>
              <w:rPr>
                <w:rFonts w:hint="default" w:ascii="Times New Roman" w:hAnsi="Times New Roman" w:cs="Times New Roman"/>
                <w:sz w:val="17"/>
              </w:rPr>
              <w:t>resume_id, profile_id, file_name, version_hash, parsed_text, created_at</w:t>
            </w:r>
          </w:p>
        </w:tc>
        <w:tc>
          <w:tcPr>
            <w:tcW w:w="3389" w:type="dxa"/>
            <w:shd w:val="clear" w:color="auto" w:fill="F8FAFC"/>
            <w:tcMar>
              <w:top w:w="90" w:type="dxa"/>
              <w:left w:w="90" w:type="dxa"/>
              <w:bottom w:w="90" w:type="dxa"/>
              <w:right w:w="90" w:type="dxa"/>
            </w:tcMar>
          </w:tcPr>
          <w:p w14:paraId="5E5080AC">
            <w:pPr>
              <w:rPr>
                <w:rFonts w:hint="default" w:ascii="Times New Roman" w:hAnsi="Times New Roman" w:cs="Times New Roman"/>
              </w:rPr>
            </w:pPr>
            <w:r>
              <w:rPr>
                <w:rFonts w:hint="default" w:ascii="Times New Roman" w:hAnsi="Times New Roman" w:cs="Times New Roman"/>
                <w:sz w:val="17"/>
              </w:rPr>
              <w:t>Original and parsed resume version.</w:t>
            </w:r>
          </w:p>
        </w:tc>
      </w:tr>
      <w:tr w14:paraId="0A8B0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5251B78C">
            <w:pPr>
              <w:rPr>
                <w:rFonts w:hint="default" w:ascii="Times New Roman" w:hAnsi="Times New Roman" w:cs="Times New Roman"/>
              </w:rPr>
            </w:pPr>
            <w:r>
              <w:rPr>
                <w:rFonts w:hint="default" w:ascii="Times New Roman" w:hAnsi="Times New Roman" w:cs="Times New Roman"/>
                <w:sz w:val="17"/>
              </w:rPr>
              <w:t>ResumeChunk</w:t>
            </w:r>
          </w:p>
        </w:tc>
        <w:tc>
          <w:tcPr>
            <w:tcW w:w="3389" w:type="dxa"/>
            <w:tcMar>
              <w:top w:w="90" w:type="dxa"/>
              <w:left w:w="90" w:type="dxa"/>
              <w:bottom w:w="90" w:type="dxa"/>
              <w:right w:w="90" w:type="dxa"/>
            </w:tcMar>
          </w:tcPr>
          <w:p w14:paraId="67DA3B87">
            <w:pPr>
              <w:rPr>
                <w:rFonts w:hint="default" w:ascii="Times New Roman" w:hAnsi="Times New Roman" w:cs="Times New Roman"/>
              </w:rPr>
            </w:pPr>
            <w:r>
              <w:rPr>
                <w:rFonts w:hint="default" w:ascii="Times New Roman" w:hAnsi="Times New Roman" w:cs="Times New Roman"/>
                <w:sz w:val="17"/>
              </w:rPr>
              <w:t>chunk_id, resume_id, text, embedding_ref, metadata</w:t>
            </w:r>
          </w:p>
        </w:tc>
        <w:tc>
          <w:tcPr>
            <w:tcW w:w="3389" w:type="dxa"/>
            <w:tcMar>
              <w:top w:w="90" w:type="dxa"/>
              <w:left w:w="90" w:type="dxa"/>
              <w:bottom w:w="90" w:type="dxa"/>
              <w:right w:w="90" w:type="dxa"/>
            </w:tcMar>
          </w:tcPr>
          <w:p w14:paraId="758D284A">
            <w:pPr>
              <w:rPr>
                <w:rFonts w:hint="default" w:ascii="Times New Roman" w:hAnsi="Times New Roman" w:cs="Times New Roman"/>
              </w:rPr>
            </w:pPr>
            <w:r>
              <w:rPr>
                <w:rFonts w:hint="default" w:ascii="Times New Roman" w:hAnsi="Times New Roman" w:cs="Times New Roman"/>
                <w:sz w:val="17"/>
              </w:rPr>
              <w:t>Semantic retrieval over resume evidence.</w:t>
            </w:r>
          </w:p>
        </w:tc>
      </w:tr>
      <w:tr w14:paraId="03090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5BB763ED">
            <w:pPr>
              <w:rPr>
                <w:rFonts w:hint="default" w:ascii="Times New Roman" w:hAnsi="Times New Roman" w:cs="Times New Roman"/>
              </w:rPr>
            </w:pPr>
            <w:r>
              <w:rPr>
                <w:rFonts w:hint="default" w:ascii="Times New Roman" w:hAnsi="Times New Roman" w:cs="Times New Roman"/>
                <w:sz w:val="17"/>
              </w:rPr>
              <w:t>Job</w:t>
            </w:r>
          </w:p>
        </w:tc>
        <w:tc>
          <w:tcPr>
            <w:tcW w:w="3389" w:type="dxa"/>
            <w:shd w:val="clear" w:color="auto" w:fill="F8FAFC"/>
            <w:tcMar>
              <w:top w:w="90" w:type="dxa"/>
              <w:left w:w="90" w:type="dxa"/>
              <w:bottom w:w="90" w:type="dxa"/>
              <w:right w:w="90" w:type="dxa"/>
            </w:tcMar>
          </w:tcPr>
          <w:p w14:paraId="7D5FCAB8">
            <w:pPr>
              <w:rPr>
                <w:rFonts w:hint="default" w:ascii="Times New Roman" w:hAnsi="Times New Roman" w:cs="Times New Roman"/>
              </w:rPr>
            </w:pPr>
            <w:r>
              <w:rPr>
                <w:rFonts w:hint="default" w:ascii="Times New Roman" w:hAnsi="Times New Roman" w:cs="Times New Roman"/>
                <w:sz w:val="17"/>
              </w:rPr>
              <w:t>job_id, source, source_job_id, title, company, location, url, description, posted_at</w:t>
            </w:r>
          </w:p>
        </w:tc>
        <w:tc>
          <w:tcPr>
            <w:tcW w:w="3389" w:type="dxa"/>
            <w:shd w:val="clear" w:color="auto" w:fill="F8FAFC"/>
            <w:tcMar>
              <w:top w:w="90" w:type="dxa"/>
              <w:left w:w="90" w:type="dxa"/>
              <w:bottom w:w="90" w:type="dxa"/>
              <w:right w:w="90" w:type="dxa"/>
            </w:tcMar>
          </w:tcPr>
          <w:p w14:paraId="6864059F">
            <w:pPr>
              <w:rPr>
                <w:rFonts w:hint="default" w:ascii="Times New Roman" w:hAnsi="Times New Roman" w:cs="Times New Roman"/>
              </w:rPr>
            </w:pPr>
            <w:r>
              <w:rPr>
                <w:rFonts w:hint="default" w:ascii="Times New Roman" w:hAnsi="Times New Roman" w:cs="Times New Roman"/>
                <w:sz w:val="17"/>
              </w:rPr>
              <w:t>Canonical normalized listing.</w:t>
            </w:r>
          </w:p>
        </w:tc>
      </w:tr>
      <w:tr w14:paraId="10C9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71D70519">
            <w:pPr>
              <w:rPr>
                <w:rFonts w:hint="default" w:ascii="Times New Roman" w:hAnsi="Times New Roman" w:cs="Times New Roman"/>
              </w:rPr>
            </w:pPr>
            <w:r>
              <w:rPr>
                <w:rFonts w:hint="default" w:ascii="Times New Roman" w:hAnsi="Times New Roman" w:cs="Times New Roman"/>
                <w:sz w:val="17"/>
              </w:rPr>
              <w:t>JobChunk</w:t>
            </w:r>
          </w:p>
        </w:tc>
        <w:tc>
          <w:tcPr>
            <w:tcW w:w="3389" w:type="dxa"/>
            <w:tcMar>
              <w:top w:w="90" w:type="dxa"/>
              <w:left w:w="90" w:type="dxa"/>
              <w:bottom w:w="90" w:type="dxa"/>
              <w:right w:w="90" w:type="dxa"/>
            </w:tcMar>
          </w:tcPr>
          <w:p w14:paraId="76A0CCD8">
            <w:pPr>
              <w:rPr>
                <w:rFonts w:hint="default" w:ascii="Times New Roman" w:hAnsi="Times New Roman" w:cs="Times New Roman"/>
              </w:rPr>
            </w:pPr>
            <w:r>
              <w:rPr>
                <w:rFonts w:hint="default" w:ascii="Times New Roman" w:hAnsi="Times New Roman" w:cs="Times New Roman"/>
                <w:sz w:val="17"/>
              </w:rPr>
              <w:t>chunk_id, job_id, text, embedding_ref, metadata</w:t>
            </w:r>
          </w:p>
        </w:tc>
        <w:tc>
          <w:tcPr>
            <w:tcW w:w="3389" w:type="dxa"/>
            <w:tcMar>
              <w:top w:w="90" w:type="dxa"/>
              <w:left w:w="90" w:type="dxa"/>
              <w:bottom w:w="90" w:type="dxa"/>
              <w:right w:w="90" w:type="dxa"/>
            </w:tcMar>
          </w:tcPr>
          <w:p w14:paraId="108C7939">
            <w:pPr>
              <w:rPr>
                <w:rFonts w:hint="default" w:ascii="Times New Roman" w:hAnsi="Times New Roman" w:cs="Times New Roman"/>
              </w:rPr>
            </w:pPr>
            <w:r>
              <w:rPr>
                <w:rFonts w:hint="default" w:ascii="Times New Roman" w:hAnsi="Times New Roman" w:cs="Times New Roman"/>
                <w:sz w:val="17"/>
              </w:rPr>
              <w:t>Semantic retrieval over long job descriptions.</w:t>
            </w:r>
          </w:p>
        </w:tc>
      </w:tr>
      <w:tr w14:paraId="5EA0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109731B5">
            <w:pPr>
              <w:rPr>
                <w:rFonts w:hint="default" w:ascii="Times New Roman" w:hAnsi="Times New Roman" w:cs="Times New Roman"/>
              </w:rPr>
            </w:pPr>
            <w:r>
              <w:rPr>
                <w:rFonts w:hint="default" w:ascii="Times New Roman" w:hAnsi="Times New Roman" w:cs="Times New Roman"/>
                <w:sz w:val="17"/>
              </w:rPr>
              <w:t>MatchResult</w:t>
            </w:r>
          </w:p>
        </w:tc>
        <w:tc>
          <w:tcPr>
            <w:tcW w:w="3389" w:type="dxa"/>
            <w:shd w:val="clear" w:color="auto" w:fill="F8FAFC"/>
            <w:tcMar>
              <w:top w:w="90" w:type="dxa"/>
              <w:left w:w="90" w:type="dxa"/>
              <w:bottom w:w="90" w:type="dxa"/>
              <w:right w:w="90" w:type="dxa"/>
            </w:tcMar>
          </w:tcPr>
          <w:p w14:paraId="6F29632B">
            <w:pPr>
              <w:rPr>
                <w:rFonts w:hint="default" w:ascii="Times New Roman" w:hAnsi="Times New Roman" w:cs="Times New Roman"/>
              </w:rPr>
            </w:pPr>
            <w:r>
              <w:rPr>
                <w:rFonts w:hint="default" w:ascii="Times New Roman" w:hAnsi="Times New Roman" w:cs="Times New Roman"/>
                <w:sz w:val="17"/>
              </w:rPr>
              <w:t>match_id, job_id, profile_id, score, component_scores, reasons, gaps</w:t>
            </w:r>
          </w:p>
        </w:tc>
        <w:tc>
          <w:tcPr>
            <w:tcW w:w="3389" w:type="dxa"/>
            <w:shd w:val="clear" w:color="auto" w:fill="F8FAFC"/>
            <w:tcMar>
              <w:top w:w="90" w:type="dxa"/>
              <w:left w:w="90" w:type="dxa"/>
              <w:bottom w:w="90" w:type="dxa"/>
              <w:right w:w="90" w:type="dxa"/>
            </w:tcMar>
          </w:tcPr>
          <w:p w14:paraId="7206C3FF">
            <w:pPr>
              <w:rPr>
                <w:rFonts w:hint="default" w:ascii="Times New Roman" w:hAnsi="Times New Roman" w:cs="Times New Roman"/>
              </w:rPr>
            </w:pPr>
            <w:r>
              <w:rPr>
                <w:rFonts w:hint="default" w:ascii="Times New Roman" w:hAnsi="Times New Roman" w:cs="Times New Roman"/>
                <w:sz w:val="17"/>
              </w:rPr>
              <w:t>Stores reproducible match evaluation.</w:t>
            </w:r>
          </w:p>
        </w:tc>
      </w:tr>
      <w:tr w14:paraId="7F38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082D27FA">
            <w:pPr>
              <w:rPr>
                <w:rFonts w:hint="default" w:ascii="Times New Roman" w:hAnsi="Times New Roman" w:cs="Times New Roman"/>
              </w:rPr>
            </w:pPr>
            <w:r>
              <w:rPr>
                <w:rFonts w:hint="default" w:ascii="Times New Roman" w:hAnsi="Times New Roman" w:cs="Times New Roman"/>
                <w:sz w:val="17"/>
              </w:rPr>
              <w:t>Notification</w:t>
            </w:r>
          </w:p>
        </w:tc>
        <w:tc>
          <w:tcPr>
            <w:tcW w:w="3389" w:type="dxa"/>
            <w:tcMar>
              <w:top w:w="90" w:type="dxa"/>
              <w:left w:w="90" w:type="dxa"/>
              <w:bottom w:w="90" w:type="dxa"/>
              <w:right w:w="90" w:type="dxa"/>
            </w:tcMar>
          </w:tcPr>
          <w:p w14:paraId="301C95AD">
            <w:pPr>
              <w:rPr>
                <w:rFonts w:hint="default" w:ascii="Times New Roman" w:hAnsi="Times New Roman" w:cs="Times New Roman"/>
              </w:rPr>
            </w:pPr>
            <w:r>
              <w:rPr>
                <w:rFonts w:hint="default" w:ascii="Times New Roman" w:hAnsi="Times New Roman" w:cs="Times New Roman"/>
                <w:sz w:val="17"/>
              </w:rPr>
              <w:t>notification_id, job_id, profile_id, channel, status, sent_at</w:t>
            </w:r>
          </w:p>
        </w:tc>
        <w:tc>
          <w:tcPr>
            <w:tcW w:w="3389" w:type="dxa"/>
            <w:tcMar>
              <w:top w:w="90" w:type="dxa"/>
              <w:left w:w="90" w:type="dxa"/>
              <w:bottom w:w="90" w:type="dxa"/>
              <w:right w:w="90" w:type="dxa"/>
            </w:tcMar>
          </w:tcPr>
          <w:p w14:paraId="2EFC6B8C">
            <w:pPr>
              <w:rPr>
                <w:rFonts w:hint="default" w:ascii="Times New Roman" w:hAnsi="Times New Roman" w:cs="Times New Roman"/>
              </w:rPr>
            </w:pPr>
            <w:r>
              <w:rPr>
                <w:rFonts w:hint="default" w:ascii="Times New Roman" w:hAnsi="Times New Roman" w:cs="Times New Roman"/>
                <w:sz w:val="17"/>
              </w:rPr>
              <w:t>Prevents duplicate notifications and tracks delivery.</w:t>
            </w:r>
          </w:p>
        </w:tc>
      </w:tr>
      <w:tr w14:paraId="64336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3707C1CD">
            <w:pPr>
              <w:rPr>
                <w:rFonts w:hint="default" w:ascii="Times New Roman" w:hAnsi="Times New Roman" w:cs="Times New Roman"/>
              </w:rPr>
            </w:pPr>
            <w:r>
              <w:rPr>
                <w:rFonts w:hint="default" w:ascii="Times New Roman" w:hAnsi="Times New Roman" w:cs="Times New Roman"/>
                <w:sz w:val="17"/>
              </w:rPr>
              <w:t>Feedback</w:t>
            </w:r>
          </w:p>
        </w:tc>
        <w:tc>
          <w:tcPr>
            <w:tcW w:w="3389" w:type="dxa"/>
            <w:shd w:val="clear" w:color="auto" w:fill="F8FAFC"/>
            <w:tcMar>
              <w:top w:w="90" w:type="dxa"/>
              <w:left w:w="90" w:type="dxa"/>
              <w:bottom w:w="90" w:type="dxa"/>
              <w:right w:w="90" w:type="dxa"/>
            </w:tcMar>
          </w:tcPr>
          <w:p w14:paraId="2162833A">
            <w:pPr>
              <w:rPr>
                <w:rFonts w:hint="default" w:ascii="Times New Roman" w:hAnsi="Times New Roman" w:cs="Times New Roman"/>
              </w:rPr>
            </w:pPr>
            <w:r>
              <w:rPr>
                <w:rFonts w:hint="default" w:ascii="Times New Roman" w:hAnsi="Times New Roman" w:cs="Times New Roman"/>
                <w:sz w:val="17"/>
              </w:rPr>
              <w:t>feedback_id, job_id, profile_id, label, note, created_at</w:t>
            </w:r>
          </w:p>
        </w:tc>
        <w:tc>
          <w:tcPr>
            <w:tcW w:w="3389" w:type="dxa"/>
            <w:shd w:val="clear" w:color="auto" w:fill="F8FAFC"/>
            <w:tcMar>
              <w:top w:w="90" w:type="dxa"/>
              <w:left w:w="90" w:type="dxa"/>
              <w:bottom w:w="90" w:type="dxa"/>
              <w:right w:w="90" w:type="dxa"/>
            </w:tcMar>
          </w:tcPr>
          <w:p w14:paraId="5FCE2E5C">
            <w:pPr>
              <w:rPr>
                <w:rFonts w:hint="default" w:ascii="Times New Roman" w:hAnsi="Times New Roman" w:cs="Times New Roman"/>
              </w:rPr>
            </w:pPr>
            <w:r>
              <w:rPr>
                <w:rFonts w:hint="default" w:ascii="Times New Roman" w:hAnsi="Times New Roman" w:cs="Times New Roman"/>
                <w:sz w:val="17"/>
              </w:rPr>
              <w:t>Relevant/not relevant/applied/ignored feedback.</w:t>
            </w:r>
          </w:p>
        </w:tc>
      </w:tr>
      <w:tr w14:paraId="42F7A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6B94E7C6">
            <w:pPr>
              <w:rPr>
                <w:rFonts w:hint="default" w:ascii="Times New Roman" w:hAnsi="Times New Roman" w:cs="Times New Roman"/>
              </w:rPr>
            </w:pPr>
            <w:r>
              <w:rPr>
                <w:rFonts w:hint="default" w:ascii="Times New Roman" w:hAnsi="Times New Roman" w:cs="Times New Roman"/>
                <w:sz w:val="17"/>
              </w:rPr>
              <w:t>PipelineRun</w:t>
            </w:r>
          </w:p>
        </w:tc>
        <w:tc>
          <w:tcPr>
            <w:tcW w:w="3389" w:type="dxa"/>
            <w:tcMar>
              <w:top w:w="90" w:type="dxa"/>
              <w:left w:w="90" w:type="dxa"/>
              <w:bottom w:w="90" w:type="dxa"/>
              <w:right w:w="90" w:type="dxa"/>
            </w:tcMar>
          </w:tcPr>
          <w:p w14:paraId="71F0BB00">
            <w:pPr>
              <w:rPr>
                <w:rFonts w:hint="default" w:ascii="Times New Roman" w:hAnsi="Times New Roman" w:cs="Times New Roman"/>
              </w:rPr>
            </w:pPr>
            <w:r>
              <w:rPr>
                <w:rFonts w:hint="default" w:ascii="Times New Roman" w:hAnsi="Times New Roman" w:cs="Times New Roman"/>
                <w:sz w:val="17"/>
              </w:rPr>
              <w:t>run_id, source, started_at, ended_at, status, counters, error_summary</w:t>
            </w:r>
          </w:p>
        </w:tc>
        <w:tc>
          <w:tcPr>
            <w:tcW w:w="3389" w:type="dxa"/>
            <w:tcMar>
              <w:top w:w="90" w:type="dxa"/>
              <w:left w:w="90" w:type="dxa"/>
              <w:bottom w:w="90" w:type="dxa"/>
              <w:right w:w="90" w:type="dxa"/>
            </w:tcMar>
          </w:tcPr>
          <w:p w14:paraId="701F1881">
            <w:pPr>
              <w:rPr>
                <w:rFonts w:hint="default" w:ascii="Times New Roman" w:hAnsi="Times New Roman" w:cs="Times New Roman"/>
              </w:rPr>
            </w:pPr>
            <w:r>
              <w:rPr>
                <w:rFonts w:hint="default" w:ascii="Times New Roman" w:hAnsi="Times New Roman" w:cs="Times New Roman"/>
                <w:sz w:val="17"/>
              </w:rPr>
              <w:t>Operational monitoring and debugging.</w:t>
            </w:r>
          </w:p>
        </w:tc>
      </w:tr>
    </w:tbl>
    <w:p w14:paraId="27237A36">
      <w:pPr>
        <w:pStyle w:val="2"/>
        <w:rPr>
          <w:rFonts w:hint="default" w:ascii="Times New Roman" w:hAnsi="Times New Roman" w:cs="Times New Roman"/>
        </w:rPr>
      </w:pPr>
      <w:r>
        <w:rPr>
          <w:rFonts w:hint="default" w:ascii="Times New Roman" w:hAnsi="Times New Roman" w:cs="Times New Roman"/>
        </w:rPr>
        <w:t>13. Suggested API Surface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4322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0F172A"/>
            <w:tcMar>
              <w:top w:w="100" w:type="dxa"/>
              <w:left w:w="90" w:type="dxa"/>
              <w:bottom w:w="100" w:type="dxa"/>
              <w:right w:w="90" w:type="dxa"/>
            </w:tcMar>
            <w:vAlign w:val="center"/>
          </w:tcPr>
          <w:p w14:paraId="146E4D10">
            <w:pPr>
              <w:rPr>
                <w:rFonts w:hint="default" w:ascii="Times New Roman" w:hAnsi="Times New Roman" w:cs="Times New Roman"/>
              </w:rPr>
            </w:pPr>
            <w:r>
              <w:rPr>
                <w:rFonts w:hint="default" w:ascii="Times New Roman" w:hAnsi="Times New Roman" w:cs="Times New Roman"/>
                <w:b/>
                <w:color w:val="FFFFFF"/>
                <w:sz w:val="18"/>
              </w:rPr>
              <w:t>Method</w:t>
            </w:r>
          </w:p>
        </w:tc>
        <w:tc>
          <w:tcPr>
            <w:tcW w:w="3389" w:type="dxa"/>
            <w:shd w:val="clear" w:color="auto" w:fill="0F172A"/>
            <w:tcMar>
              <w:top w:w="100" w:type="dxa"/>
              <w:left w:w="90" w:type="dxa"/>
              <w:bottom w:w="100" w:type="dxa"/>
              <w:right w:w="90" w:type="dxa"/>
            </w:tcMar>
            <w:vAlign w:val="center"/>
          </w:tcPr>
          <w:p w14:paraId="240068AC">
            <w:pPr>
              <w:rPr>
                <w:rFonts w:hint="default" w:ascii="Times New Roman" w:hAnsi="Times New Roman" w:cs="Times New Roman"/>
              </w:rPr>
            </w:pPr>
            <w:r>
              <w:rPr>
                <w:rFonts w:hint="default" w:ascii="Times New Roman" w:hAnsi="Times New Roman" w:cs="Times New Roman"/>
                <w:b/>
                <w:color w:val="FFFFFF"/>
                <w:sz w:val="18"/>
              </w:rPr>
              <w:t>Endpoint</w:t>
            </w:r>
          </w:p>
        </w:tc>
        <w:tc>
          <w:tcPr>
            <w:tcW w:w="3389" w:type="dxa"/>
            <w:shd w:val="clear" w:color="auto" w:fill="0F172A"/>
            <w:tcMar>
              <w:top w:w="100" w:type="dxa"/>
              <w:left w:w="90" w:type="dxa"/>
              <w:bottom w:w="100" w:type="dxa"/>
              <w:right w:w="90" w:type="dxa"/>
            </w:tcMar>
            <w:vAlign w:val="center"/>
          </w:tcPr>
          <w:p w14:paraId="3698444F">
            <w:pPr>
              <w:rPr>
                <w:rFonts w:hint="default" w:ascii="Times New Roman" w:hAnsi="Times New Roman" w:cs="Times New Roman"/>
              </w:rPr>
            </w:pPr>
            <w:r>
              <w:rPr>
                <w:rFonts w:hint="default" w:ascii="Times New Roman" w:hAnsi="Times New Roman" w:cs="Times New Roman"/>
                <w:b/>
                <w:color w:val="FFFFFF"/>
                <w:sz w:val="18"/>
              </w:rPr>
              <w:t>Purpose</w:t>
            </w:r>
          </w:p>
        </w:tc>
      </w:tr>
      <w:tr w14:paraId="7365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29AAA4F2">
            <w:pPr>
              <w:rPr>
                <w:rFonts w:hint="default" w:ascii="Times New Roman" w:hAnsi="Times New Roman" w:cs="Times New Roman"/>
              </w:rPr>
            </w:pPr>
            <w:r>
              <w:rPr>
                <w:rFonts w:hint="default" w:ascii="Times New Roman" w:hAnsi="Times New Roman" w:cs="Times New Roman"/>
                <w:sz w:val="17"/>
              </w:rPr>
              <w:t>POST</w:t>
            </w:r>
          </w:p>
        </w:tc>
        <w:tc>
          <w:tcPr>
            <w:tcW w:w="3389" w:type="dxa"/>
            <w:tcMar>
              <w:top w:w="90" w:type="dxa"/>
              <w:left w:w="90" w:type="dxa"/>
              <w:bottom w:w="90" w:type="dxa"/>
              <w:right w:w="90" w:type="dxa"/>
            </w:tcMar>
          </w:tcPr>
          <w:p w14:paraId="376C9866">
            <w:pPr>
              <w:rPr>
                <w:rFonts w:hint="default" w:ascii="Times New Roman" w:hAnsi="Times New Roman" w:cs="Times New Roman"/>
              </w:rPr>
            </w:pPr>
            <w:r>
              <w:rPr>
                <w:rFonts w:hint="default" w:ascii="Times New Roman" w:hAnsi="Times New Roman" w:cs="Times New Roman"/>
                <w:sz w:val="17"/>
              </w:rPr>
              <w:t>/resumes</w:t>
            </w:r>
          </w:p>
        </w:tc>
        <w:tc>
          <w:tcPr>
            <w:tcW w:w="3389" w:type="dxa"/>
            <w:tcMar>
              <w:top w:w="90" w:type="dxa"/>
              <w:left w:w="90" w:type="dxa"/>
              <w:bottom w:w="90" w:type="dxa"/>
              <w:right w:w="90" w:type="dxa"/>
            </w:tcMar>
          </w:tcPr>
          <w:p w14:paraId="0DB5C987">
            <w:pPr>
              <w:rPr>
                <w:rFonts w:hint="default" w:ascii="Times New Roman" w:hAnsi="Times New Roman" w:cs="Times New Roman"/>
              </w:rPr>
            </w:pPr>
            <w:r>
              <w:rPr>
                <w:rFonts w:hint="default" w:ascii="Times New Roman" w:hAnsi="Times New Roman" w:cs="Times New Roman"/>
                <w:sz w:val="17"/>
              </w:rPr>
              <w:t>Upload and parse a resume.</w:t>
            </w:r>
          </w:p>
        </w:tc>
      </w:tr>
      <w:tr w14:paraId="467F3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41E87E6C">
            <w:pPr>
              <w:rPr>
                <w:rFonts w:hint="default" w:ascii="Times New Roman" w:hAnsi="Times New Roman" w:cs="Times New Roman"/>
              </w:rPr>
            </w:pPr>
            <w:r>
              <w:rPr>
                <w:rFonts w:hint="default" w:ascii="Times New Roman" w:hAnsi="Times New Roman" w:cs="Times New Roman"/>
                <w:sz w:val="17"/>
              </w:rPr>
              <w:t>GET</w:t>
            </w:r>
          </w:p>
        </w:tc>
        <w:tc>
          <w:tcPr>
            <w:tcW w:w="3389" w:type="dxa"/>
            <w:shd w:val="clear" w:color="auto" w:fill="F8FAFC"/>
            <w:tcMar>
              <w:top w:w="90" w:type="dxa"/>
              <w:left w:w="90" w:type="dxa"/>
              <w:bottom w:w="90" w:type="dxa"/>
              <w:right w:w="90" w:type="dxa"/>
            </w:tcMar>
          </w:tcPr>
          <w:p w14:paraId="7A695E50">
            <w:pPr>
              <w:rPr>
                <w:rFonts w:hint="default" w:ascii="Times New Roman" w:hAnsi="Times New Roman" w:cs="Times New Roman"/>
              </w:rPr>
            </w:pPr>
            <w:r>
              <w:rPr>
                <w:rFonts w:hint="default" w:ascii="Times New Roman" w:hAnsi="Times New Roman" w:cs="Times New Roman"/>
                <w:sz w:val="17"/>
              </w:rPr>
              <w:t>/profiles/{id}</w:t>
            </w:r>
          </w:p>
        </w:tc>
        <w:tc>
          <w:tcPr>
            <w:tcW w:w="3389" w:type="dxa"/>
            <w:shd w:val="clear" w:color="auto" w:fill="F8FAFC"/>
            <w:tcMar>
              <w:top w:w="90" w:type="dxa"/>
              <w:left w:w="90" w:type="dxa"/>
              <w:bottom w:w="90" w:type="dxa"/>
              <w:right w:w="90" w:type="dxa"/>
            </w:tcMar>
          </w:tcPr>
          <w:p w14:paraId="483EA31A">
            <w:pPr>
              <w:rPr>
                <w:rFonts w:hint="default" w:ascii="Times New Roman" w:hAnsi="Times New Roman" w:cs="Times New Roman"/>
              </w:rPr>
            </w:pPr>
            <w:r>
              <w:rPr>
                <w:rFonts w:hint="default" w:ascii="Times New Roman" w:hAnsi="Times New Roman" w:cs="Times New Roman"/>
                <w:sz w:val="17"/>
              </w:rPr>
              <w:t>Read structured candidate profile.</w:t>
            </w:r>
          </w:p>
        </w:tc>
      </w:tr>
      <w:tr w14:paraId="1265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1C77E276">
            <w:pPr>
              <w:rPr>
                <w:rFonts w:hint="default" w:ascii="Times New Roman" w:hAnsi="Times New Roman" w:cs="Times New Roman"/>
              </w:rPr>
            </w:pPr>
            <w:r>
              <w:rPr>
                <w:rFonts w:hint="default" w:ascii="Times New Roman" w:hAnsi="Times New Roman" w:cs="Times New Roman"/>
                <w:sz w:val="17"/>
              </w:rPr>
              <w:t>PATCH</w:t>
            </w:r>
          </w:p>
        </w:tc>
        <w:tc>
          <w:tcPr>
            <w:tcW w:w="3389" w:type="dxa"/>
            <w:tcMar>
              <w:top w:w="90" w:type="dxa"/>
              <w:left w:w="90" w:type="dxa"/>
              <w:bottom w:w="90" w:type="dxa"/>
              <w:right w:w="90" w:type="dxa"/>
            </w:tcMar>
          </w:tcPr>
          <w:p w14:paraId="5266FEAA">
            <w:pPr>
              <w:rPr>
                <w:rFonts w:hint="default" w:ascii="Times New Roman" w:hAnsi="Times New Roman" w:cs="Times New Roman"/>
              </w:rPr>
            </w:pPr>
            <w:r>
              <w:rPr>
                <w:rFonts w:hint="default" w:ascii="Times New Roman" w:hAnsi="Times New Roman" w:cs="Times New Roman"/>
                <w:sz w:val="17"/>
              </w:rPr>
              <w:t>/profiles/{id}</w:t>
            </w:r>
          </w:p>
        </w:tc>
        <w:tc>
          <w:tcPr>
            <w:tcW w:w="3389" w:type="dxa"/>
            <w:tcMar>
              <w:top w:w="90" w:type="dxa"/>
              <w:left w:w="90" w:type="dxa"/>
              <w:bottom w:w="90" w:type="dxa"/>
              <w:right w:w="90" w:type="dxa"/>
            </w:tcMar>
          </w:tcPr>
          <w:p w14:paraId="266EDAC0">
            <w:pPr>
              <w:rPr>
                <w:rFonts w:hint="default" w:ascii="Times New Roman" w:hAnsi="Times New Roman" w:cs="Times New Roman"/>
              </w:rPr>
            </w:pPr>
            <w:r>
              <w:rPr>
                <w:rFonts w:hint="default" w:ascii="Times New Roman" w:hAnsi="Times New Roman" w:cs="Times New Roman"/>
                <w:sz w:val="17"/>
              </w:rPr>
              <w:t>Update preferences, target roles or filters.</w:t>
            </w:r>
          </w:p>
        </w:tc>
      </w:tr>
      <w:tr w14:paraId="07B8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62883A95">
            <w:pPr>
              <w:rPr>
                <w:rFonts w:hint="default" w:ascii="Times New Roman" w:hAnsi="Times New Roman" w:cs="Times New Roman"/>
              </w:rPr>
            </w:pPr>
            <w:r>
              <w:rPr>
                <w:rFonts w:hint="default" w:ascii="Times New Roman" w:hAnsi="Times New Roman" w:cs="Times New Roman"/>
                <w:sz w:val="17"/>
              </w:rPr>
              <w:t>POST</w:t>
            </w:r>
          </w:p>
        </w:tc>
        <w:tc>
          <w:tcPr>
            <w:tcW w:w="3389" w:type="dxa"/>
            <w:shd w:val="clear" w:color="auto" w:fill="F8FAFC"/>
            <w:tcMar>
              <w:top w:w="90" w:type="dxa"/>
              <w:left w:w="90" w:type="dxa"/>
              <w:bottom w:w="90" w:type="dxa"/>
              <w:right w:w="90" w:type="dxa"/>
            </w:tcMar>
          </w:tcPr>
          <w:p w14:paraId="518E25AA">
            <w:pPr>
              <w:rPr>
                <w:rFonts w:hint="default" w:ascii="Times New Roman" w:hAnsi="Times New Roman" w:cs="Times New Roman"/>
              </w:rPr>
            </w:pPr>
            <w:r>
              <w:rPr>
                <w:rFonts w:hint="default" w:ascii="Times New Roman" w:hAnsi="Times New Roman" w:cs="Times New Roman"/>
                <w:sz w:val="17"/>
              </w:rPr>
              <w:t>/ingestion/run</w:t>
            </w:r>
          </w:p>
        </w:tc>
        <w:tc>
          <w:tcPr>
            <w:tcW w:w="3389" w:type="dxa"/>
            <w:shd w:val="clear" w:color="auto" w:fill="F8FAFC"/>
            <w:tcMar>
              <w:top w:w="90" w:type="dxa"/>
              <w:left w:w="90" w:type="dxa"/>
              <w:bottom w:w="90" w:type="dxa"/>
              <w:right w:w="90" w:type="dxa"/>
            </w:tcMar>
          </w:tcPr>
          <w:p w14:paraId="453A3645">
            <w:pPr>
              <w:rPr>
                <w:rFonts w:hint="default" w:ascii="Times New Roman" w:hAnsi="Times New Roman" w:cs="Times New Roman"/>
              </w:rPr>
            </w:pPr>
            <w:r>
              <w:rPr>
                <w:rFonts w:hint="default" w:ascii="Times New Roman" w:hAnsi="Times New Roman" w:cs="Times New Roman"/>
                <w:sz w:val="17"/>
              </w:rPr>
              <w:t>Trigger a manual source-ingestion run.</w:t>
            </w:r>
          </w:p>
        </w:tc>
      </w:tr>
      <w:tr w14:paraId="0A10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6BA764FD">
            <w:pPr>
              <w:rPr>
                <w:rFonts w:hint="default" w:ascii="Times New Roman" w:hAnsi="Times New Roman" w:cs="Times New Roman"/>
              </w:rPr>
            </w:pPr>
            <w:r>
              <w:rPr>
                <w:rFonts w:hint="default" w:ascii="Times New Roman" w:hAnsi="Times New Roman" w:cs="Times New Roman"/>
                <w:sz w:val="17"/>
              </w:rPr>
              <w:t>GET</w:t>
            </w:r>
          </w:p>
        </w:tc>
        <w:tc>
          <w:tcPr>
            <w:tcW w:w="3389" w:type="dxa"/>
            <w:tcMar>
              <w:top w:w="90" w:type="dxa"/>
              <w:left w:w="90" w:type="dxa"/>
              <w:bottom w:w="90" w:type="dxa"/>
              <w:right w:w="90" w:type="dxa"/>
            </w:tcMar>
          </w:tcPr>
          <w:p w14:paraId="296C328C">
            <w:pPr>
              <w:rPr>
                <w:rFonts w:hint="default" w:ascii="Times New Roman" w:hAnsi="Times New Roman" w:cs="Times New Roman"/>
              </w:rPr>
            </w:pPr>
            <w:r>
              <w:rPr>
                <w:rFonts w:hint="default" w:ascii="Times New Roman" w:hAnsi="Times New Roman" w:cs="Times New Roman"/>
                <w:sz w:val="17"/>
              </w:rPr>
              <w:t>/jobs</w:t>
            </w:r>
          </w:p>
        </w:tc>
        <w:tc>
          <w:tcPr>
            <w:tcW w:w="3389" w:type="dxa"/>
            <w:tcMar>
              <w:top w:w="90" w:type="dxa"/>
              <w:left w:w="90" w:type="dxa"/>
              <w:bottom w:w="90" w:type="dxa"/>
              <w:right w:w="90" w:type="dxa"/>
            </w:tcMar>
          </w:tcPr>
          <w:p w14:paraId="2A162AFA">
            <w:pPr>
              <w:rPr>
                <w:rFonts w:hint="default" w:ascii="Times New Roman" w:hAnsi="Times New Roman" w:cs="Times New Roman"/>
              </w:rPr>
            </w:pPr>
            <w:r>
              <w:rPr>
                <w:rFonts w:hint="default" w:ascii="Times New Roman" w:hAnsi="Times New Roman" w:cs="Times New Roman"/>
                <w:sz w:val="17"/>
              </w:rPr>
              <w:t>Search/filter normalized jobs.</w:t>
            </w:r>
          </w:p>
        </w:tc>
      </w:tr>
      <w:tr w14:paraId="02D9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3038A267">
            <w:pPr>
              <w:rPr>
                <w:rFonts w:hint="default" w:ascii="Times New Roman" w:hAnsi="Times New Roman" w:cs="Times New Roman"/>
              </w:rPr>
            </w:pPr>
            <w:r>
              <w:rPr>
                <w:rFonts w:hint="default" w:ascii="Times New Roman" w:hAnsi="Times New Roman" w:cs="Times New Roman"/>
                <w:sz w:val="17"/>
              </w:rPr>
              <w:t>GET</w:t>
            </w:r>
          </w:p>
        </w:tc>
        <w:tc>
          <w:tcPr>
            <w:tcW w:w="3389" w:type="dxa"/>
            <w:shd w:val="clear" w:color="auto" w:fill="F8FAFC"/>
            <w:tcMar>
              <w:top w:w="90" w:type="dxa"/>
              <w:left w:w="90" w:type="dxa"/>
              <w:bottom w:w="90" w:type="dxa"/>
              <w:right w:w="90" w:type="dxa"/>
            </w:tcMar>
          </w:tcPr>
          <w:p w14:paraId="3474BA22">
            <w:pPr>
              <w:rPr>
                <w:rFonts w:hint="default" w:ascii="Times New Roman" w:hAnsi="Times New Roman" w:cs="Times New Roman"/>
              </w:rPr>
            </w:pPr>
            <w:r>
              <w:rPr>
                <w:rFonts w:hint="default" w:ascii="Times New Roman" w:hAnsi="Times New Roman" w:cs="Times New Roman"/>
                <w:sz w:val="17"/>
              </w:rPr>
              <w:t>/jobs/{id}</w:t>
            </w:r>
          </w:p>
        </w:tc>
        <w:tc>
          <w:tcPr>
            <w:tcW w:w="3389" w:type="dxa"/>
            <w:shd w:val="clear" w:color="auto" w:fill="F8FAFC"/>
            <w:tcMar>
              <w:top w:w="90" w:type="dxa"/>
              <w:left w:w="90" w:type="dxa"/>
              <w:bottom w:w="90" w:type="dxa"/>
              <w:right w:w="90" w:type="dxa"/>
            </w:tcMar>
          </w:tcPr>
          <w:p w14:paraId="437E9AC7">
            <w:pPr>
              <w:rPr>
                <w:rFonts w:hint="default" w:ascii="Times New Roman" w:hAnsi="Times New Roman" w:cs="Times New Roman"/>
              </w:rPr>
            </w:pPr>
            <w:r>
              <w:rPr>
                <w:rFonts w:hint="default" w:ascii="Times New Roman" w:hAnsi="Times New Roman" w:cs="Times New Roman"/>
                <w:sz w:val="17"/>
              </w:rPr>
              <w:t>Read job details and latest match explanation.</w:t>
            </w:r>
          </w:p>
        </w:tc>
      </w:tr>
      <w:tr w14:paraId="055D7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088AB2D2">
            <w:pPr>
              <w:rPr>
                <w:rFonts w:hint="default" w:ascii="Times New Roman" w:hAnsi="Times New Roman" w:cs="Times New Roman"/>
              </w:rPr>
            </w:pPr>
            <w:r>
              <w:rPr>
                <w:rFonts w:hint="default" w:ascii="Times New Roman" w:hAnsi="Times New Roman" w:cs="Times New Roman"/>
                <w:sz w:val="17"/>
              </w:rPr>
              <w:t>POST</w:t>
            </w:r>
          </w:p>
        </w:tc>
        <w:tc>
          <w:tcPr>
            <w:tcW w:w="3389" w:type="dxa"/>
            <w:tcMar>
              <w:top w:w="90" w:type="dxa"/>
              <w:left w:w="90" w:type="dxa"/>
              <w:bottom w:w="90" w:type="dxa"/>
              <w:right w:w="90" w:type="dxa"/>
            </w:tcMar>
          </w:tcPr>
          <w:p w14:paraId="7C1F6B79">
            <w:pPr>
              <w:rPr>
                <w:rFonts w:hint="default" w:ascii="Times New Roman" w:hAnsi="Times New Roman" w:cs="Times New Roman"/>
              </w:rPr>
            </w:pPr>
            <w:r>
              <w:rPr>
                <w:rFonts w:hint="default" w:ascii="Times New Roman" w:hAnsi="Times New Roman" w:cs="Times New Roman"/>
                <w:sz w:val="17"/>
              </w:rPr>
              <w:t>/rag/query</w:t>
            </w:r>
          </w:p>
        </w:tc>
        <w:tc>
          <w:tcPr>
            <w:tcW w:w="3389" w:type="dxa"/>
            <w:tcMar>
              <w:top w:w="90" w:type="dxa"/>
              <w:left w:w="90" w:type="dxa"/>
              <w:bottom w:w="90" w:type="dxa"/>
              <w:right w:w="90" w:type="dxa"/>
            </w:tcMar>
          </w:tcPr>
          <w:p w14:paraId="4200C1B4">
            <w:pPr>
              <w:rPr>
                <w:rFonts w:hint="default" w:ascii="Times New Roman" w:hAnsi="Times New Roman" w:cs="Times New Roman"/>
              </w:rPr>
            </w:pPr>
            <w:r>
              <w:rPr>
                <w:rFonts w:hint="default" w:ascii="Times New Roman" w:hAnsi="Times New Roman" w:cs="Times New Roman"/>
                <w:sz w:val="17"/>
              </w:rPr>
              <w:t>Ask a natural-language question over jobs/resumes.</w:t>
            </w:r>
          </w:p>
        </w:tc>
      </w:tr>
      <w:tr w14:paraId="1BBEB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64BDEE06">
            <w:pPr>
              <w:rPr>
                <w:rFonts w:hint="default" w:ascii="Times New Roman" w:hAnsi="Times New Roman" w:cs="Times New Roman"/>
              </w:rPr>
            </w:pPr>
            <w:r>
              <w:rPr>
                <w:rFonts w:hint="default" w:ascii="Times New Roman" w:hAnsi="Times New Roman" w:cs="Times New Roman"/>
                <w:sz w:val="17"/>
              </w:rPr>
              <w:t>POST</w:t>
            </w:r>
          </w:p>
        </w:tc>
        <w:tc>
          <w:tcPr>
            <w:tcW w:w="3389" w:type="dxa"/>
            <w:shd w:val="clear" w:color="auto" w:fill="F8FAFC"/>
            <w:tcMar>
              <w:top w:w="90" w:type="dxa"/>
              <w:left w:w="90" w:type="dxa"/>
              <w:bottom w:w="90" w:type="dxa"/>
              <w:right w:w="90" w:type="dxa"/>
            </w:tcMar>
          </w:tcPr>
          <w:p w14:paraId="237303A8">
            <w:pPr>
              <w:rPr>
                <w:rFonts w:hint="default" w:ascii="Times New Roman" w:hAnsi="Times New Roman" w:cs="Times New Roman"/>
              </w:rPr>
            </w:pPr>
            <w:r>
              <w:rPr>
                <w:rFonts w:hint="default" w:ascii="Times New Roman" w:hAnsi="Times New Roman" w:cs="Times New Roman"/>
                <w:sz w:val="17"/>
              </w:rPr>
              <w:t>/matches/recompute</w:t>
            </w:r>
          </w:p>
        </w:tc>
        <w:tc>
          <w:tcPr>
            <w:tcW w:w="3389" w:type="dxa"/>
            <w:shd w:val="clear" w:color="auto" w:fill="F8FAFC"/>
            <w:tcMar>
              <w:top w:w="90" w:type="dxa"/>
              <w:left w:w="90" w:type="dxa"/>
              <w:bottom w:w="90" w:type="dxa"/>
              <w:right w:w="90" w:type="dxa"/>
            </w:tcMar>
          </w:tcPr>
          <w:p w14:paraId="56ECD9C7">
            <w:pPr>
              <w:rPr>
                <w:rFonts w:hint="default" w:ascii="Times New Roman" w:hAnsi="Times New Roman" w:cs="Times New Roman"/>
              </w:rPr>
            </w:pPr>
            <w:r>
              <w:rPr>
                <w:rFonts w:hint="default" w:ascii="Times New Roman" w:hAnsi="Times New Roman" w:cs="Times New Roman"/>
                <w:sz w:val="17"/>
              </w:rPr>
              <w:t>Recompute scores after profile or scoring changes.</w:t>
            </w:r>
          </w:p>
        </w:tc>
      </w:tr>
      <w:tr w14:paraId="4ABB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3D072FE5">
            <w:pPr>
              <w:rPr>
                <w:rFonts w:hint="default" w:ascii="Times New Roman" w:hAnsi="Times New Roman" w:cs="Times New Roman"/>
              </w:rPr>
            </w:pPr>
            <w:r>
              <w:rPr>
                <w:rFonts w:hint="default" w:ascii="Times New Roman" w:hAnsi="Times New Roman" w:cs="Times New Roman"/>
                <w:sz w:val="17"/>
              </w:rPr>
              <w:t>GET</w:t>
            </w:r>
          </w:p>
        </w:tc>
        <w:tc>
          <w:tcPr>
            <w:tcW w:w="3389" w:type="dxa"/>
            <w:tcMar>
              <w:top w:w="90" w:type="dxa"/>
              <w:left w:w="90" w:type="dxa"/>
              <w:bottom w:w="90" w:type="dxa"/>
              <w:right w:w="90" w:type="dxa"/>
            </w:tcMar>
          </w:tcPr>
          <w:p w14:paraId="4F2DC05D">
            <w:pPr>
              <w:rPr>
                <w:rFonts w:hint="default" w:ascii="Times New Roman" w:hAnsi="Times New Roman" w:cs="Times New Roman"/>
              </w:rPr>
            </w:pPr>
            <w:r>
              <w:rPr>
                <w:rFonts w:hint="default" w:ascii="Times New Roman" w:hAnsi="Times New Roman" w:cs="Times New Roman"/>
                <w:sz w:val="17"/>
              </w:rPr>
              <w:t>/matches</w:t>
            </w:r>
          </w:p>
        </w:tc>
        <w:tc>
          <w:tcPr>
            <w:tcW w:w="3389" w:type="dxa"/>
            <w:tcMar>
              <w:top w:w="90" w:type="dxa"/>
              <w:left w:w="90" w:type="dxa"/>
              <w:bottom w:w="90" w:type="dxa"/>
              <w:right w:w="90" w:type="dxa"/>
            </w:tcMar>
          </w:tcPr>
          <w:p w14:paraId="3FE4AFC4">
            <w:pPr>
              <w:rPr>
                <w:rFonts w:hint="default" w:ascii="Times New Roman" w:hAnsi="Times New Roman" w:cs="Times New Roman"/>
              </w:rPr>
            </w:pPr>
            <w:r>
              <w:rPr>
                <w:rFonts w:hint="default" w:ascii="Times New Roman" w:hAnsi="Times New Roman" w:cs="Times New Roman"/>
                <w:sz w:val="17"/>
              </w:rPr>
              <w:t>List ranked candidate-job matches.</w:t>
            </w:r>
          </w:p>
        </w:tc>
      </w:tr>
      <w:tr w14:paraId="388C0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52865D6D">
            <w:pPr>
              <w:rPr>
                <w:rFonts w:hint="default" w:ascii="Times New Roman" w:hAnsi="Times New Roman" w:cs="Times New Roman"/>
              </w:rPr>
            </w:pPr>
            <w:r>
              <w:rPr>
                <w:rFonts w:hint="default" w:ascii="Times New Roman" w:hAnsi="Times New Roman" w:cs="Times New Roman"/>
                <w:sz w:val="17"/>
              </w:rPr>
              <w:t>POST</w:t>
            </w:r>
          </w:p>
        </w:tc>
        <w:tc>
          <w:tcPr>
            <w:tcW w:w="3389" w:type="dxa"/>
            <w:shd w:val="clear" w:color="auto" w:fill="F8FAFC"/>
            <w:tcMar>
              <w:top w:w="90" w:type="dxa"/>
              <w:left w:w="90" w:type="dxa"/>
              <w:bottom w:w="90" w:type="dxa"/>
              <w:right w:w="90" w:type="dxa"/>
            </w:tcMar>
          </w:tcPr>
          <w:p w14:paraId="66411278">
            <w:pPr>
              <w:rPr>
                <w:rFonts w:hint="default" w:ascii="Times New Roman" w:hAnsi="Times New Roman" w:cs="Times New Roman"/>
              </w:rPr>
            </w:pPr>
            <w:r>
              <w:rPr>
                <w:rFonts w:hint="default" w:ascii="Times New Roman" w:hAnsi="Times New Roman" w:cs="Times New Roman"/>
                <w:sz w:val="17"/>
              </w:rPr>
              <w:t>/feedback</w:t>
            </w:r>
          </w:p>
        </w:tc>
        <w:tc>
          <w:tcPr>
            <w:tcW w:w="3389" w:type="dxa"/>
            <w:shd w:val="clear" w:color="auto" w:fill="F8FAFC"/>
            <w:tcMar>
              <w:top w:w="90" w:type="dxa"/>
              <w:left w:w="90" w:type="dxa"/>
              <w:bottom w:w="90" w:type="dxa"/>
              <w:right w:w="90" w:type="dxa"/>
            </w:tcMar>
          </w:tcPr>
          <w:p w14:paraId="5813E28D">
            <w:pPr>
              <w:rPr>
                <w:rFonts w:hint="default" w:ascii="Times New Roman" w:hAnsi="Times New Roman" w:cs="Times New Roman"/>
              </w:rPr>
            </w:pPr>
            <w:r>
              <w:rPr>
                <w:rFonts w:hint="default" w:ascii="Times New Roman" w:hAnsi="Times New Roman" w:cs="Times New Roman"/>
                <w:sz w:val="17"/>
              </w:rPr>
              <w:t>Store relevance/application feedback.</w:t>
            </w:r>
          </w:p>
        </w:tc>
      </w:tr>
      <w:tr w14:paraId="4B9F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28C292A9">
            <w:pPr>
              <w:rPr>
                <w:rFonts w:hint="default" w:ascii="Times New Roman" w:hAnsi="Times New Roman" w:cs="Times New Roman"/>
              </w:rPr>
            </w:pPr>
            <w:r>
              <w:rPr>
                <w:rFonts w:hint="default" w:ascii="Times New Roman" w:hAnsi="Times New Roman" w:cs="Times New Roman"/>
                <w:sz w:val="17"/>
              </w:rPr>
              <w:t>GET</w:t>
            </w:r>
          </w:p>
        </w:tc>
        <w:tc>
          <w:tcPr>
            <w:tcW w:w="3389" w:type="dxa"/>
            <w:tcMar>
              <w:top w:w="90" w:type="dxa"/>
              <w:left w:w="90" w:type="dxa"/>
              <w:bottom w:w="90" w:type="dxa"/>
              <w:right w:w="90" w:type="dxa"/>
            </w:tcMar>
          </w:tcPr>
          <w:p w14:paraId="0EAC04AA">
            <w:pPr>
              <w:rPr>
                <w:rFonts w:hint="default" w:ascii="Times New Roman" w:hAnsi="Times New Roman" w:cs="Times New Roman"/>
              </w:rPr>
            </w:pPr>
            <w:r>
              <w:rPr>
                <w:rFonts w:hint="default" w:ascii="Times New Roman" w:hAnsi="Times New Roman" w:cs="Times New Roman"/>
                <w:sz w:val="17"/>
              </w:rPr>
              <w:t>/notifications</w:t>
            </w:r>
          </w:p>
        </w:tc>
        <w:tc>
          <w:tcPr>
            <w:tcW w:w="3389" w:type="dxa"/>
            <w:tcMar>
              <w:top w:w="90" w:type="dxa"/>
              <w:left w:w="90" w:type="dxa"/>
              <w:bottom w:w="90" w:type="dxa"/>
              <w:right w:w="90" w:type="dxa"/>
            </w:tcMar>
          </w:tcPr>
          <w:p w14:paraId="45591877">
            <w:pPr>
              <w:rPr>
                <w:rFonts w:hint="default" w:ascii="Times New Roman" w:hAnsi="Times New Roman" w:cs="Times New Roman"/>
              </w:rPr>
            </w:pPr>
            <w:r>
              <w:rPr>
                <w:rFonts w:hint="default" w:ascii="Times New Roman" w:hAnsi="Times New Roman" w:cs="Times New Roman"/>
                <w:sz w:val="17"/>
              </w:rPr>
              <w:t>Review notification history.</w:t>
            </w:r>
          </w:p>
        </w:tc>
      </w:tr>
    </w:tbl>
    <w:p w14:paraId="5792B8F7">
      <w:pPr>
        <w:pStyle w:val="2"/>
        <w:rPr>
          <w:rFonts w:hint="default" w:ascii="Times New Roman" w:hAnsi="Times New Roman" w:cs="Times New Roman"/>
        </w:rPr>
      </w:pPr>
      <w:r>
        <w:rPr>
          <w:rFonts w:hint="default" w:ascii="Times New Roman" w:hAnsi="Times New Roman" w:cs="Times New Roman"/>
        </w:rPr>
        <w:t>14. Recommended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6430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0F172A"/>
            <w:tcMar>
              <w:top w:w="100" w:type="dxa"/>
              <w:left w:w="90" w:type="dxa"/>
              <w:bottom w:w="100" w:type="dxa"/>
              <w:right w:w="90" w:type="dxa"/>
            </w:tcMar>
            <w:vAlign w:val="center"/>
          </w:tcPr>
          <w:p w14:paraId="0D13C09D">
            <w:pPr>
              <w:rPr>
                <w:rFonts w:hint="default" w:ascii="Times New Roman" w:hAnsi="Times New Roman" w:cs="Times New Roman"/>
              </w:rPr>
            </w:pPr>
            <w:r>
              <w:rPr>
                <w:rFonts w:hint="default" w:ascii="Times New Roman" w:hAnsi="Times New Roman" w:cs="Times New Roman"/>
                <w:b/>
                <w:color w:val="FFFFFF"/>
                <w:sz w:val="18"/>
              </w:rPr>
              <w:t>Area</w:t>
            </w:r>
          </w:p>
        </w:tc>
        <w:tc>
          <w:tcPr>
            <w:tcW w:w="3389" w:type="dxa"/>
            <w:shd w:val="clear" w:color="auto" w:fill="0F172A"/>
            <w:tcMar>
              <w:top w:w="100" w:type="dxa"/>
              <w:left w:w="90" w:type="dxa"/>
              <w:bottom w:w="100" w:type="dxa"/>
              <w:right w:w="90" w:type="dxa"/>
            </w:tcMar>
            <w:vAlign w:val="center"/>
          </w:tcPr>
          <w:p w14:paraId="3BA7FA22">
            <w:pPr>
              <w:rPr>
                <w:rFonts w:hint="default" w:ascii="Times New Roman" w:hAnsi="Times New Roman" w:cs="Times New Roman"/>
              </w:rPr>
            </w:pPr>
            <w:r>
              <w:rPr>
                <w:rFonts w:hint="default" w:ascii="Times New Roman" w:hAnsi="Times New Roman" w:cs="Times New Roman"/>
                <w:b/>
                <w:color w:val="FFFFFF"/>
                <w:sz w:val="18"/>
              </w:rPr>
              <w:t>MVP recommendation</w:t>
            </w:r>
          </w:p>
        </w:tc>
        <w:tc>
          <w:tcPr>
            <w:tcW w:w="3389" w:type="dxa"/>
            <w:shd w:val="clear" w:color="auto" w:fill="0F172A"/>
            <w:tcMar>
              <w:top w:w="100" w:type="dxa"/>
              <w:left w:w="90" w:type="dxa"/>
              <w:bottom w:w="100" w:type="dxa"/>
              <w:right w:w="90" w:type="dxa"/>
            </w:tcMar>
            <w:vAlign w:val="center"/>
          </w:tcPr>
          <w:p w14:paraId="3AB44577">
            <w:pPr>
              <w:rPr>
                <w:rFonts w:hint="default" w:ascii="Times New Roman" w:hAnsi="Times New Roman" w:cs="Times New Roman"/>
              </w:rPr>
            </w:pPr>
            <w:r>
              <w:rPr>
                <w:rFonts w:hint="default" w:ascii="Times New Roman" w:hAnsi="Times New Roman" w:cs="Times New Roman"/>
                <w:b/>
                <w:color w:val="FFFFFF"/>
                <w:sz w:val="18"/>
              </w:rPr>
              <w:t>Reason</w:t>
            </w:r>
          </w:p>
        </w:tc>
      </w:tr>
      <w:tr w14:paraId="7DA3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628ACC1A">
            <w:pPr>
              <w:rPr>
                <w:rFonts w:hint="default" w:ascii="Times New Roman" w:hAnsi="Times New Roman" w:cs="Times New Roman"/>
              </w:rPr>
            </w:pPr>
            <w:r>
              <w:rPr>
                <w:rFonts w:hint="default" w:ascii="Times New Roman" w:hAnsi="Times New Roman" w:cs="Times New Roman"/>
                <w:sz w:val="17"/>
              </w:rPr>
              <w:t>Language</w:t>
            </w:r>
          </w:p>
        </w:tc>
        <w:tc>
          <w:tcPr>
            <w:tcW w:w="3389" w:type="dxa"/>
            <w:tcMar>
              <w:top w:w="90" w:type="dxa"/>
              <w:left w:w="90" w:type="dxa"/>
              <w:bottom w:w="90" w:type="dxa"/>
              <w:right w:w="90" w:type="dxa"/>
            </w:tcMar>
          </w:tcPr>
          <w:p w14:paraId="7FD89193">
            <w:pPr>
              <w:rPr>
                <w:rFonts w:hint="default" w:ascii="Times New Roman" w:hAnsi="Times New Roman" w:cs="Times New Roman"/>
              </w:rPr>
            </w:pPr>
            <w:r>
              <w:rPr>
                <w:rFonts w:hint="default" w:ascii="Times New Roman" w:hAnsi="Times New Roman" w:cs="Times New Roman"/>
                <w:sz w:val="17"/>
              </w:rPr>
              <w:t>Python</w:t>
            </w:r>
          </w:p>
        </w:tc>
        <w:tc>
          <w:tcPr>
            <w:tcW w:w="3389" w:type="dxa"/>
            <w:tcMar>
              <w:top w:w="90" w:type="dxa"/>
              <w:left w:w="90" w:type="dxa"/>
              <w:bottom w:w="90" w:type="dxa"/>
              <w:right w:w="90" w:type="dxa"/>
            </w:tcMar>
          </w:tcPr>
          <w:p w14:paraId="434D4BF5">
            <w:pPr>
              <w:rPr>
                <w:rFonts w:hint="default" w:ascii="Times New Roman" w:hAnsi="Times New Roman" w:cs="Times New Roman"/>
              </w:rPr>
            </w:pPr>
            <w:r>
              <w:rPr>
                <w:rFonts w:hint="default" w:ascii="Times New Roman" w:hAnsi="Times New Roman" w:cs="Times New Roman"/>
                <w:sz w:val="17"/>
              </w:rPr>
              <w:t>Strong ecosystem for scraping/import, NLP, LangChain and APIs.</w:t>
            </w:r>
          </w:p>
        </w:tc>
      </w:tr>
      <w:tr w14:paraId="06906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47AAAC66">
            <w:pPr>
              <w:rPr>
                <w:rFonts w:hint="default" w:ascii="Times New Roman" w:hAnsi="Times New Roman" w:cs="Times New Roman"/>
              </w:rPr>
            </w:pPr>
            <w:r>
              <w:rPr>
                <w:rFonts w:hint="default" w:ascii="Times New Roman" w:hAnsi="Times New Roman" w:cs="Times New Roman"/>
                <w:sz w:val="17"/>
              </w:rPr>
              <w:t>API</w:t>
            </w:r>
          </w:p>
        </w:tc>
        <w:tc>
          <w:tcPr>
            <w:tcW w:w="3389" w:type="dxa"/>
            <w:shd w:val="clear" w:color="auto" w:fill="F8FAFC"/>
            <w:tcMar>
              <w:top w:w="90" w:type="dxa"/>
              <w:left w:w="90" w:type="dxa"/>
              <w:bottom w:w="90" w:type="dxa"/>
              <w:right w:w="90" w:type="dxa"/>
            </w:tcMar>
          </w:tcPr>
          <w:p w14:paraId="1A0CC482">
            <w:pPr>
              <w:rPr>
                <w:rFonts w:hint="default" w:ascii="Times New Roman" w:hAnsi="Times New Roman" w:cs="Times New Roman"/>
              </w:rPr>
            </w:pPr>
            <w:r>
              <w:rPr>
                <w:rFonts w:hint="default" w:ascii="Times New Roman" w:hAnsi="Times New Roman" w:cs="Times New Roman"/>
                <w:sz w:val="17"/>
              </w:rPr>
              <w:t>FastAPI</w:t>
            </w:r>
          </w:p>
        </w:tc>
        <w:tc>
          <w:tcPr>
            <w:tcW w:w="3389" w:type="dxa"/>
            <w:shd w:val="clear" w:color="auto" w:fill="F8FAFC"/>
            <w:tcMar>
              <w:top w:w="90" w:type="dxa"/>
              <w:left w:w="90" w:type="dxa"/>
              <w:bottom w:w="90" w:type="dxa"/>
              <w:right w:w="90" w:type="dxa"/>
            </w:tcMar>
          </w:tcPr>
          <w:p w14:paraId="08E7A04D">
            <w:pPr>
              <w:rPr>
                <w:rFonts w:hint="default" w:ascii="Times New Roman" w:hAnsi="Times New Roman" w:cs="Times New Roman"/>
              </w:rPr>
            </w:pPr>
            <w:r>
              <w:rPr>
                <w:rFonts w:hint="default" w:ascii="Times New Roman" w:hAnsi="Times New Roman" w:cs="Times New Roman"/>
                <w:sz w:val="17"/>
              </w:rPr>
              <w:t>Simple typed APIs and async support.</w:t>
            </w:r>
          </w:p>
        </w:tc>
      </w:tr>
      <w:tr w14:paraId="2E8E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562C3634">
            <w:pPr>
              <w:rPr>
                <w:rFonts w:hint="default" w:ascii="Times New Roman" w:hAnsi="Times New Roman" w:cs="Times New Roman"/>
              </w:rPr>
            </w:pPr>
            <w:r>
              <w:rPr>
                <w:rFonts w:hint="default" w:ascii="Times New Roman" w:hAnsi="Times New Roman" w:cs="Times New Roman"/>
                <w:sz w:val="17"/>
              </w:rPr>
              <w:t>RAG orchestration</w:t>
            </w:r>
          </w:p>
        </w:tc>
        <w:tc>
          <w:tcPr>
            <w:tcW w:w="3389" w:type="dxa"/>
            <w:tcMar>
              <w:top w:w="90" w:type="dxa"/>
              <w:left w:w="90" w:type="dxa"/>
              <w:bottom w:w="90" w:type="dxa"/>
              <w:right w:w="90" w:type="dxa"/>
            </w:tcMar>
          </w:tcPr>
          <w:p w14:paraId="32B1D07B">
            <w:pPr>
              <w:rPr>
                <w:rFonts w:hint="default" w:ascii="Times New Roman" w:hAnsi="Times New Roman" w:cs="Times New Roman"/>
              </w:rPr>
            </w:pPr>
            <w:r>
              <w:rPr>
                <w:rFonts w:hint="default" w:ascii="Times New Roman" w:hAnsi="Times New Roman" w:cs="Times New Roman"/>
                <w:sz w:val="17"/>
              </w:rPr>
              <w:t>LangChain</w:t>
            </w:r>
          </w:p>
        </w:tc>
        <w:tc>
          <w:tcPr>
            <w:tcW w:w="3389" w:type="dxa"/>
            <w:tcMar>
              <w:top w:w="90" w:type="dxa"/>
              <w:left w:w="90" w:type="dxa"/>
              <w:bottom w:w="90" w:type="dxa"/>
              <w:right w:w="90" w:type="dxa"/>
            </w:tcMar>
          </w:tcPr>
          <w:p w14:paraId="38D04F77">
            <w:pPr>
              <w:rPr>
                <w:rFonts w:hint="default" w:ascii="Times New Roman" w:hAnsi="Times New Roman" w:cs="Times New Roman"/>
              </w:rPr>
            </w:pPr>
            <w:r>
              <w:rPr>
                <w:rFonts w:hint="default" w:ascii="Times New Roman" w:hAnsi="Times New Roman" w:cs="Times New Roman"/>
                <w:sz w:val="17"/>
              </w:rPr>
              <w:t>Retrievers, prompt composition, model adapters and vector-store integrations.</w:t>
            </w:r>
          </w:p>
        </w:tc>
      </w:tr>
      <w:tr w14:paraId="5D9B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7A3EB59D">
            <w:pPr>
              <w:rPr>
                <w:rFonts w:hint="default" w:ascii="Times New Roman" w:hAnsi="Times New Roman" w:cs="Times New Roman"/>
              </w:rPr>
            </w:pPr>
            <w:r>
              <w:rPr>
                <w:rFonts w:hint="default" w:ascii="Times New Roman" w:hAnsi="Times New Roman" w:cs="Times New Roman"/>
                <w:sz w:val="17"/>
              </w:rPr>
              <w:t>Optional agent orchestration</w:t>
            </w:r>
          </w:p>
        </w:tc>
        <w:tc>
          <w:tcPr>
            <w:tcW w:w="3389" w:type="dxa"/>
            <w:shd w:val="clear" w:color="auto" w:fill="F8FAFC"/>
            <w:tcMar>
              <w:top w:w="90" w:type="dxa"/>
              <w:left w:w="90" w:type="dxa"/>
              <w:bottom w:w="90" w:type="dxa"/>
              <w:right w:w="90" w:type="dxa"/>
            </w:tcMar>
          </w:tcPr>
          <w:p w14:paraId="31CAF8CB">
            <w:pPr>
              <w:rPr>
                <w:rFonts w:hint="default" w:ascii="Times New Roman" w:hAnsi="Times New Roman" w:cs="Times New Roman"/>
              </w:rPr>
            </w:pPr>
            <w:r>
              <w:rPr>
                <w:rFonts w:hint="default" w:ascii="Times New Roman" w:hAnsi="Times New Roman" w:cs="Times New Roman"/>
                <w:sz w:val="17"/>
              </w:rPr>
              <w:t>LangGraph later</w:t>
            </w:r>
          </w:p>
        </w:tc>
        <w:tc>
          <w:tcPr>
            <w:tcW w:w="3389" w:type="dxa"/>
            <w:shd w:val="clear" w:color="auto" w:fill="F8FAFC"/>
            <w:tcMar>
              <w:top w:w="90" w:type="dxa"/>
              <w:left w:w="90" w:type="dxa"/>
              <w:bottom w:w="90" w:type="dxa"/>
              <w:right w:w="90" w:type="dxa"/>
            </w:tcMar>
          </w:tcPr>
          <w:p w14:paraId="5E81F3E4">
            <w:pPr>
              <w:rPr>
                <w:rFonts w:hint="default" w:ascii="Times New Roman" w:hAnsi="Times New Roman" w:cs="Times New Roman"/>
              </w:rPr>
            </w:pPr>
            <w:r>
              <w:rPr>
                <w:rFonts w:hint="default" w:ascii="Times New Roman" w:hAnsi="Times New Roman" w:cs="Times New Roman"/>
                <w:sz w:val="17"/>
              </w:rPr>
              <w:t>Useful for stateful or multi-step agent workflows; not necessary for first two-step RAG MVP.</w:t>
            </w:r>
          </w:p>
        </w:tc>
      </w:tr>
      <w:tr w14:paraId="6733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38811517">
            <w:pPr>
              <w:rPr>
                <w:rFonts w:hint="default" w:ascii="Times New Roman" w:hAnsi="Times New Roman" w:cs="Times New Roman"/>
              </w:rPr>
            </w:pPr>
            <w:r>
              <w:rPr>
                <w:rFonts w:hint="default" w:ascii="Times New Roman" w:hAnsi="Times New Roman" w:cs="Times New Roman"/>
                <w:sz w:val="17"/>
              </w:rPr>
              <w:t>Relational database</w:t>
            </w:r>
          </w:p>
        </w:tc>
        <w:tc>
          <w:tcPr>
            <w:tcW w:w="3389" w:type="dxa"/>
            <w:tcMar>
              <w:top w:w="90" w:type="dxa"/>
              <w:left w:w="90" w:type="dxa"/>
              <w:bottom w:w="90" w:type="dxa"/>
              <w:right w:w="90" w:type="dxa"/>
            </w:tcMar>
          </w:tcPr>
          <w:p w14:paraId="17CA1E5F">
            <w:pPr>
              <w:rPr>
                <w:rFonts w:hint="default" w:ascii="Times New Roman" w:hAnsi="Times New Roman" w:cs="Times New Roman"/>
              </w:rPr>
            </w:pPr>
            <w:r>
              <w:rPr>
                <w:rFonts w:hint="default" w:ascii="Times New Roman" w:hAnsi="Times New Roman" w:cs="Times New Roman"/>
                <w:sz w:val="17"/>
              </w:rPr>
              <w:t>PostgreSQL; SQLite for tiny local prototype</w:t>
            </w:r>
          </w:p>
        </w:tc>
        <w:tc>
          <w:tcPr>
            <w:tcW w:w="3389" w:type="dxa"/>
            <w:tcMar>
              <w:top w:w="90" w:type="dxa"/>
              <w:left w:w="90" w:type="dxa"/>
              <w:bottom w:w="90" w:type="dxa"/>
              <w:right w:w="90" w:type="dxa"/>
            </w:tcMar>
          </w:tcPr>
          <w:p w14:paraId="22B01543">
            <w:pPr>
              <w:rPr>
                <w:rFonts w:hint="default" w:ascii="Times New Roman" w:hAnsi="Times New Roman" w:cs="Times New Roman"/>
              </w:rPr>
            </w:pPr>
            <w:r>
              <w:rPr>
                <w:rFonts w:hint="default" w:ascii="Times New Roman" w:hAnsi="Times New Roman" w:cs="Times New Roman"/>
                <w:sz w:val="17"/>
              </w:rPr>
              <w:t>Reliable metadata, history, deduplication and filtering.</w:t>
            </w:r>
          </w:p>
        </w:tc>
      </w:tr>
      <w:tr w14:paraId="149B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62C82B45">
            <w:pPr>
              <w:rPr>
                <w:rFonts w:hint="default" w:ascii="Times New Roman" w:hAnsi="Times New Roman" w:cs="Times New Roman"/>
              </w:rPr>
            </w:pPr>
            <w:r>
              <w:rPr>
                <w:rFonts w:hint="default" w:ascii="Times New Roman" w:hAnsi="Times New Roman" w:cs="Times New Roman"/>
                <w:sz w:val="17"/>
              </w:rPr>
              <w:t>Vector database</w:t>
            </w:r>
          </w:p>
        </w:tc>
        <w:tc>
          <w:tcPr>
            <w:tcW w:w="3389" w:type="dxa"/>
            <w:shd w:val="clear" w:color="auto" w:fill="F8FAFC"/>
            <w:tcMar>
              <w:top w:w="90" w:type="dxa"/>
              <w:left w:w="90" w:type="dxa"/>
              <w:bottom w:w="90" w:type="dxa"/>
              <w:right w:w="90" w:type="dxa"/>
            </w:tcMar>
          </w:tcPr>
          <w:p w14:paraId="68B8F710">
            <w:pPr>
              <w:rPr>
                <w:rFonts w:hint="default" w:ascii="Times New Roman" w:hAnsi="Times New Roman" w:cs="Times New Roman"/>
              </w:rPr>
            </w:pPr>
            <w:r>
              <w:rPr>
                <w:rFonts w:hint="default" w:ascii="Times New Roman" w:hAnsi="Times New Roman" w:cs="Times New Roman"/>
                <w:sz w:val="17"/>
              </w:rPr>
              <w:t>pgvector, Chroma or FAISS</w:t>
            </w:r>
          </w:p>
        </w:tc>
        <w:tc>
          <w:tcPr>
            <w:tcW w:w="3389" w:type="dxa"/>
            <w:shd w:val="clear" w:color="auto" w:fill="F8FAFC"/>
            <w:tcMar>
              <w:top w:w="90" w:type="dxa"/>
              <w:left w:w="90" w:type="dxa"/>
              <w:bottom w:w="90" w:type="dxa"/>
              <w:right w:w="90" w:type="dxa"/>
            </w:tcMar>
          </w:tcPr>
          <w:p w14:paraId="23402D72">
            <w:pPr>
              <w:rPr>
                <w:rFonts w:hint="default" w:ascii="Times New Roman" w:hAnsi="Times New Roman" w:cs="Times New Roman"/>
              </w:rPr>
            </w:pPr>
            <w:r>
              <w:rPr>
                <w:rFonts w:hint="default" w:ascii="Times New Roman" w:hAnsi="Times New Roman" w:cs="Times New Roman"/>
                <w:sz w:val="17"/>
              </w:rPr>
              <w:t>LangChain-compatible semantic retrieval.</w:t>
            </w:r>
          </w:p>
        </w:tc>
      </w:tr>
      <w:tr w14:paraId="0856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3F64B221">
            <w:pPr>
              <w:rPr>
                <w:rFonts w:hint="default" w:ascii="Times New Roman" w:hAnsi="Times New Roman" w:cs="Times New Roman"/>
              </w:rPr>
            </w:pPr>
            <w:r>
              <w:rPr>
                <w:rFonts w:hint="default" w:ascii="Times New Roman" w:hAnsi="Times New Roman" w:cs="Times New Roman"/>
                <w:sz w:val="17"/>
              </w:rPr>
              <w:t>Validation</w:t>
            </w:r>
          </w:p>
        </w:tc>
        <w:tc>
          <w:tcPr>
            <w:tcW w:w="3389" w:type="dxa"/>
            <w:tcMar>
              <w:top w:w="90" w:type="dxa"/>
              <w:left w:w="90" w:type="dxa"/>
              <w:bottom w:w="90" w:type="dxa"/>
              <w:right w:w="90" w:type="dxa"/>
            </w:tcMar>
          </w:tcPr>
          <w:p w14:paraId="47F4E549">
            <w:pPr>
              <w:rPr>
                <w:rFonts w:hint="default" w:ascii="Times New Roman" w:hAnsi="Times New Roman" w:cs="Times New Roman"/>
              </w:rPr>
            </w:pPr>
            <w:r>
              <w:rPr>
                <w:rFonts w:hint="default" w:ascii="Times New Roman" w:hAnsi="Times New Roman" w:cs="Times New Roman"/>
                <w:sz w:val="17"/>
              </w:rPr>
              <w:t>Pydantic</w:t>
            </w:r>
          </w:p>
        </w:tc>
        <w:tc>
          <w:tcPr>
            <w:tcW w:w="3389" w:type="dxa"/>
            <w:tcMar>
              <w:top w:w="90" w:type="dxa"/>
              <w:left w:w="90" w:type="dxa"/>
              <w:bottom w:w="90" w:type="dxa"/>
              <w:right w:w="90" w:type="dxa"/>
            </w:tcMar>
          </w:tcPr>
          <w:p w14:paraId="5A7003C7">
            <w:pPr>
              <w:rPr>
                <w:rFonts w:hint="default" w:ascii="Times New Roman" w:hAnsi="Times New Roman" w:cs="Times New Roman"/>
              </w:rPr>
            </w:pPr>
            <w:r>
              <w:rPr>
                <w:rFonts w:hint="default" w:ascii="Times New Roman" w:hAnsi="Times New Roman" w:cs="Times New Roman"/>
                <w:sz w:val="17"/>
              </w:rPr>
              <w:t>Typed job, resume and response schemas.</w:t>
            </w:r>
          </w:p>
        </w:tc>
      </w:tr>
      <w:tr w14:paraId="001F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7A448FF3">
            <w:pPr>
              <w:rPr>
                <w:rFonts w:hint="default" w:ascii="Times New Roman" w:hAnsi="Times New Roman" w:cs="Times New Roman"/>
              </w:rPr>
            </w:pPr>
            <w:r>
              <w:rPr>
                <w:rFonts w:hint="default" w:ascii="Times New Roman" w:hAnsi="Times New Roman" w:cs="Times New Roman"/>
                <w:sz w:val="17"/>
              </w:rPr>
              <w:t>Scheduler</w:t>
            </w:r>
          </w:p>
        </w:tc>
        <w:tc>
          <w:tcPr>
            <w:tcW w:w="3389" w:type="dxa"/>
            <w:shd w:val="clear" w:color="auto" w:fill="F8FAFC"/>
            <w:tcMar>
              <w:top w:w="90" w:type="dxa"/>
              <w:left w:w="90" w:type="dxa"/>
              <w:bottom w:w="90" w:type="dxa"/>
              <w:right w:w="90" w:type="dxa"/>
            </w:tcMar>
          </w:tcPr>
          <w:p w14:paraId="2567C525">
            <w:pPr>
              <w:rPr>
                <w:rFonts w:hint="default" w:ascii="Times New Roman" w:hAnsi="Times New Roman" w:cs="Times New Roman"/>
              </w:rPr>
            </w:pPr>
            <w:r>
              <w:rPr>
                <w:rFonts w:hint="default" w:ascii="Times New Roman" w:hAnsi="Times New Roman" w:cs="Times New Roman"/>
                <w:sz w:val="17"/>
              </w:rPr>
              <w:t>APScheduler / cron for MVP; Celery/RQ later</w:t>
            </w:r>
          </w:p>
        </w:tc>
        <w:tc>
          <w:tcPr>
            <w:tcW w:w="3389" w:type="dxa"/>
            <w:shd w:val="clear" w:color="auto" w:fill="F8FAFC"/>
            <w:tcMar>
              <w:top w:w="90" w:type="dxa"/>
              <w:left w:w="90" w:type="dxa"/>
              <w:bottom w:w="90" w:type="dxa"/>
              <w:right w:w="90" w:type="dxa"/>
            </w:tcMar>
          </w:tcPr>
          <w:p w14:paraId="253CD2A8">
            <w:pPr>
              <w:rPr>
                <w:rFonts w:hint="default" w:ascii="Times New Roman" w:hAnsi="Times New Roman" w:cs="Times New Roman"/>
              </w:rPr>
            </w:pPr>
            <w:r>
              <w:rPr>
                <w:rFonts w:hint="default" w:ascii="Times New Roman" w:hAnsi="Times New Roman" w:cs="Times New Roman"/>
                <w:sz w:val="17"/>
              </w:rPr>
              <w:t>Periodic source checks and background matching.</w:t>
            </w:r>
          </w:p>
        </w:tc>
      </w:tr>
      <w:tr w14:paraId="6A11F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60C84C7A">
            <w:pPr>
              <w:rPr>
                <w:rFonts w:hint="default" w:ascii="Times New Roman" w:hAnsi="Times New Roman" w:cs="Times New Roman"/>
              </w:rPr>
            </w:pPr>
            <w:r>
              <w:rPr>
                <w:rFonts w:hint="default" w:ascii="Times New Roman" w:hAnsi="Times New Roman" w:cs="Times New Roman"/>
                <w:sz w:val="17"/>
              </w:rPr>
              <w:t>UI</w:t>
            </w:r>
          </w:p>
        </w:tc>
        <w:tc>
          <w:tcPr>
            <w:tcW w:w="3389" w:type="dxa"/>
            <w:tcMar>
              <w:top w:w="90" w:type="dxa"/>
              <w:left w:w="90" w:type="dxa"/>
              <w:bottom w:w="90" w:type="dxa"/>
              <w:right w:w="90" w:type="dxa"/>
            </w:tcMar>
          </w:tcPr>
          <w:p w14:paraId="7B8EA9A9">
            <w:pPr>
              <w:rPr>
                <w:rFonts w:hint="default" w:ascii="Times New Roman" w:hAnsi="Times New Roman" w:cs="Times New Roman"/>
              </w:rPr>
            </w:pPr>
            <w:r>
              <w:rPr>
                <w:rFonts w:hint="default" w:ascii="Times New Roman" w:hAnsi="Times New Roman" w:cs="Times New Roman"/>
                <w:sz w:val="17"/>
              </w:rPr>
              <w:t>Streamlit for prototype or React/Next.js for product UI</w:t>
            </w:r>
          </w:p>
        </w:tc>
        <w:tc>
          <w:tcPr>
            <w:tcW w:w="3389" w:type="dxa"/>
            <w:tcMar>
              <w:top w:w="90" w:type="dxa"/>
              <w:left w:w="90" w:type="dxa"/>
              <w:bottom w:w="90" w:type="dxa"/>
              <w:right w:w="90" w:type="dxa"/>
            </w:tcMar>
          </w:tcPr>
          <w:p w14:paraId="1282C81F">
            <w:pPr>
              <w:rPr>
                <w:rFonts w:hint="default" w:ascii="Times New Roman" w:hAnsi="Times New Roman" w:cs="Times New Roman"/>
              </w:rPr>
            </w:pPr>
            <w:r>
              <w:rPr>
                <w:rFonts w:hint="default" w:ascii="Times New Roman" w:hAnsi="Times New Roman" w:cs="Times New Roman"/>
                <w:sz w:val="17"/>
              </w:rPr>
              <w:t>Fast initial chat/search interface or production flexibility.</w:t>
            </w:r>
          </w:p>
        </w:tc>
      </w:tr>
      <w:tr w14:paraId="1252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630676E7">
            <w:pPr>
              <w:rPr>
                <w:rFonts w:hint="default" w:ascii="Times New Roman" w:hAnsi="Times New Roman" w:cs="Times New Roman"/>
              </w:rPr>
            </w:pPr>
            <w:r>
              <w:rPr>
                <w:rFonts w:hint="default" w:ascii="Times New Roman" w:hAnsi="Times New Roman" w:cs="Times New Roman"/>
                <w:sz w:val="17"/>
              </w:rPr>
              <w:t>Notifications</w:t>
            </w:r>
          </w:p>
        </w:tc>
        <w:tc>
          <w:tcPr>
            <w:tcW w:w="3389" w:type="dxa"/>
            <w:shd w:val="clear" w:color="auto" w:fill="F8FAFC"/>
            <w:tcMar>
              <w:top w:w="90" w:type="dxa"/>
              <w:left w:w="90" w:type="dxa"/>
              <w:bottom w:w="90" w:type="dxa"/>
              <w:right w:w="90" w:type="dxa"/>
            </w:tcMar>
          </w:tcPr>
          <w:p w14:paraId="6F9EF846">
            <w:pPr>
              <w:rPr>
                <w:rFonts w:hint="default" w:ascii="Times New Roman" w:hAnsi="Times New Roman" w:cs="Times New Roman"/>
              </w:rPr>
            </w:pPr>
            <w:r>
              <w:rPr>
                <w:rFonts w:hint="default" w:ascii="Times New Roman" w:hAnsi="Times New Roman" w:cs="Times New Roman"/>
                <w:sz w:val="17"/>
              </w:rPr>
              <w:t>Email or Telegram first</w:t>
            </w:r>
          </w:p>
        </w:tc>
        <w:tc>
          <w:tcPr>
            <w:tcW w:w="3389" w:type="dxa"/>
            <w:shd w:val="clear" w:color="auto" w:fill="F8FAFC"/>
            <w:tcMar>
              <w:top w:w="90" w:type="dxa"/>
              <w:left w:w="90" w:type="dxa"/>
              <w:bottom w:w="90" w:type="dxa"/>
              <w:right w:w="90" w:type="dxa"/>
            </w:tcMar>
          </w:tcPr>
          <w:p w14:paraId="3E7A5F05">
            <w:pPr>
              <w:rPr>
                <w:rFonts w:hint="default" w:ascii="Times New Roman" w:hAnsi="Times New Roman" w:cs="Times New Roman"/>
              </w:rPr>
            </w:pPr>
            <w:r>
              <w:rPr>
                <w:rFonts w:hint="default" w:ascii="Times New Roman" w:hAnsi="Times New Roman" w:cs="Times New Roman"/>
                <w:sz w:val="17"/>
              </w:rPr>
              <w:t>Low-complexity delivery channel.</w:t>
            </w:r>
          </w:p>
        </w:tc>
      </w:tr>
      <w:tr w14:paraId="6D93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6A619AA4">
            <w:pPr>
              <w:rPr>
                <w:rFonts w:hint="default" w:ascii="Times New Roman" w:hAnsi="Times New Roman" w:cs="Times New Roman"/>
              </w:rPr>
            </w:pPr>
            <w:r>
              <w:rPr>
                <w:rFonts w:hint="default" w:ascii="Times New Roman" w:hAnsi="Times New Roman" w:cs="Times New Roman"/>
                <w:sz w:val="17"/>
              </w:rPr>
              <w:t>Observability</w:t>
            </w:r>
          </w:p>
        </w:tc>
        <w:tc>
          <w:tcPr>
            <w:tcW w:w="3389" w:type="dxa"/>
            <w:tcMar>
              <w:top w:w="90" w:type="dxa"/>
              <w:left w:w="90" w:type="dxa"/>
              <w:bottom w:w="90" w:type="dxa"/>
              <w:right w:w="90" w:type="dxa"/>
            </w:tcMar>
          </w:tcPr>
          <w:p w14:paraId="7D6B640A">
            <w:pPr>
              <w:rPr>
                <w:rFonts w:hint="default" w:ascii="Times New Roman" w:hAnsi="Times New Roman" w:cs="Times New Roman"/>
              </w:rPr>
            </w:pPr>
            <w:r>
              <w:rPr>
                <w:rFonts w:hint="default" w:ascii="Times New Roman" w:hAnsi="Times New Roman" w:cs="Times New Roman"/>
                <w:sz w:val="17"/>
              </w:rPr>
              <w:t>Structured logs; optionally LangSmith for RAG traces/evaluation</w:t>
            </w:r>
          </w:p>
        </w:tc>
        <w:tc>
          <w:tcPr>
            <w:tcW w:w="3389" w:type="dxa"/>
            <w:tcMar>
              <w:top w:w="90" w:type="dxa"/>
              <w:left w:w="90" w:type="dxa"/>
              <w:bottom w:w="90" w:type="dxa"/>
              <w:right w:w="90" w:type="dxa"/>
            </w:tcMar>
          </w:tcPr>
          <w:p w14:paraId="3271219C">
            <w:pPr>
              <w:rPr>
                <w:rFonts w:hint="default" w:ascii="Times New Roman" w:hAnsi="Times New Roman" w:cs="Times New Roman"/>
              </w:rPr>
            </w:pPr>
            <w:r>
              <w:rPr>
                <w:rFonts w:hint="default" w:ascii="Times New Roman" w:hAnsi="Times New Roman" w:cs="Times New Roman"/>
                <w:sz w:val="17"/>
              </w:rPr>
              <w:t>Helps inspect retrieval and answer quality.</w:t>
            </w:r>
          </w:p>
        </w:tc>
      </w:tr>
    </w:tbl>
    <w:p w14:paraId="418B0686">
      <w:pPr>
        <w:pStyle w:val="2"/>
        <w:rPr>
          <w:rFonts w:hint="default" w:ascii="Times New Roman" w:hAnsi="Times New Roman" w:cs="Times New Roman"/>
        </w:rPr>
      </w:pPr>
      <w:r>
        <w:rPr>
          <w:rFonts w:hint="default" w:ascii="Times New Roman" w:hAnsi="Times New Roman" w:cs="Times New Roman"/>
        </w:rPr>
        <w:t>15. Suggested Project Structure</w:t>
      </w:r>
    </w:p>
    <w:p w14:paraId="0A745A19">
      <w:pPr>
        <w:rPr>
          <w:rFonts w:hint="default" w:ascii="Times New Roman" w:hAnsi="Times New Roman" w:cs="Times New Roman"/>
        </w:rPr>
      </w:pPr>
      <w:r>
        <w:rPr>
          <w:rFonts w:hint="default" w:ascii="Times New Roman" w:hAnsi="Times New Roman" w:cs="Times New Roman"/>
          <w:sz w:val="16"/>
        </w:rPr>
        <w:t>job-listing-rag-ai/</w:t>
      </w:r>
      <w:r>
        <w:rPr>
          <w:rFonts w:hint="default" w:ascii="Times New Roman" w:hAnsi="Times New Roman" w:cs="Times New Roman"/>
          <w:sz w:val="16"/>
        </w:rPr>
        <w:br w:type="textWrapping"/>
      </w:r>
      <w:r>
        <w:rPr>
          <w:rFonts w:hint="default" w:ascii="Times New Roman" w:hAnsi="Times New Roman" w:cs="Times New Roman"/>
          <w:sz w:val="16"/>
        </w:rPr>
        <w:t>├── app/</w:t>
      </w:r>
      <w:r>
        <w:rPr>
          <w:rFonts w:hint="default" w:ascii="Times New Roman" w:hAnsi="Times New Roman" w:cs="Times New Roman"/>
          <w:sz w:val="16"/>
        </w:rPr>
        <w:br w:type="textWrapping"/>
      </w:r>
      <w:r>
        <w:rPr>
          <w:rFonts w:hint="default" w:ascii="Times New Roman" w:hAnsi="Times New Roman" w:cs="Times New Roman"/>
          <w:sz w:val="16"/>
        </w:rPr>
        <w:t>│   ├── api/                 # FastAPI routes</w:t>
      </w:r>
      <w:r>
        <w:rPr>
          <w:rFonts w:hint="default" w:ascii="Times New Roman" w:hAnsi="Times New Roman" w:cs="Times New Roman"/>
          <w:sz w:val="16"/>
        </w:rPr>
        <w:br w:type="textWrapping"/>
      </w:r>
      <w:r>
        <w:rPr>
          <w:rFonts w:hint="default" w:ascii="Times New Roman" w:hAnsi="Times New Roman" w:cs="Times New Roman"/>
          <w:sz w:val="16"/>
        </w:rPr>
        <w:t>│   ├── connectors/          # linkedin.py, indeed.py, hiredly.py, jobstreet.py</w:t>
      </w:r>
      <w:r>
        <w:rPr>
          <w:rFonts w:hint="default" w:ascii="Times New Roman" w:hAnsi="Times New Roman" w:cs="Times New Roman"/>
          <w:sz w:val="16"/>
        </w:rPr>
        <w:br w:type="textWrapping"/>
      </w:r>
      <w:r>
        <w:rPr>
          <w:rFonts w:hint="default" w:ascii="Times New Roman" w:hAnsi="Times New Roman" w:cs="Times New Roman"/>
          <w:sz w:val="16"/>
        </w:rPr>
        <w:t>│   ├── ingestion/           # normalize, clean, deduplicate, enrich</w:t>
      </w:r>
      <w:r>
        <w:rPr>
          <w:rFonts w:hint="default" w:ascii="Times New Roman" w:hAnsi="Times New Roman" w:cs="Times New Roman"/>
          <w:sz w:val="16"/>
        </w:rPr>
        <w:br w:type="textWrapping"/>
      </w:r>
      <w:r>
        <w:rPr>
          <w:rFonts w:hint="default" w:ascii="Times New Roman" w:hAnsi="Times New Roman" w:cs="Times New Roman"/>
          <w:sz w:val="16"/>
        </w:rPr>
        <w:t>│   ├── resumes/             # loaders, parsers, candidate profile builder</w:t>
      </w:r>
      <w:r>
        <w:rPr>
          <w:rFonts w:hint="default" w:ascii="Times New Roman" w:hAnsi="Times New Roman" w:cs="Times New Roman"/>
          <w:sz w:val="16"/>
        </w:rPr>
        <w:br w:type="textWrapping"/>
      </w:r>
      <w:r>
        <w:rPr>
          <w:rFonts w:hint="default" w:ascii="Times New Roman" w:hAnsi="Times New Roman" w:cs="Times New Roman"/>
          <w:sz w:val="16"/>
        </w:rPr>
        <w:t>│   ├── rag/                 # loaders, splitters, retriever, chains, prompts</w:t>
      </w:r>
      <w:r>
        <w:rPr>
          <w:rFonts w:hint="default" w:ascii="Times New Roman" w:hAnsi="Times New Roman" w:cs="Times New Roman"/>
          <w:sz w:val="16"/>
        </w:rPr>
        <w:br w:type="textWrapping"/>
      </w:r>
      <w:r>
        <w:rPr>
          <w:rFonts w:hint="default" w:ascii="Times New Roman" w:hAnsi="Times New Roman" w:cs="Times New Roman"/>
          <w:sz w:val="16"/>
        </w:rPr>
        <w:t>│   ├── matching/            # filters, scoring, explanations</w:t>
      </w:r>
      <w:r>
        <w:rPr>
          <w:rFonts w:hint="default" w:ascii="Times New Roman" w:hAnsi="Times New Roman" w:cs="Times New Roman"/>
          <w:sz w:val="16"/>
        </w:rPr>
        <w:br w:type="textWrapping"/>
      </w:r>
      <w:r>
        <w:rPr>
          <w:rFonts w:hint="default" w:ascii="Times New Roman" w:hAnsi="Times New Roman" w:cs="Times New Roman"/>
          <w:sz w:val="16"/>
        </w:rPr>
        <w:t>│   ├── notifications/       # email / Telegram / webhook</w:t>
      </w:r>
      <w:r>
        <w:rPr>
          <w:rFonts w:hint="default" w:ascii="Times New Roman" w:hAnsi="Times New Roman" w:cs="Times New Roman"/>
          <w:sz w:val="16"/>
        </w:rPr>
        <w:br w:type="textWrapping"/>
      </w:r>
      <w:r>
        <w:rPr>
          <w:rFonts w:hint="default" w:ascii="Times New Roman" w:hAnsi="Times New Roman" w:cs="Times New Roman"/>
          <w:sz w:val="16"/>
        </w:rPr>
        <w:t>│   ├── db/                  # ORM models and repositories</w:t>
      </w:r>
      <w:r>
        <w:rPr>
          <w:rFonts w:hint="default" w:ascii="Times New Roman" w:hAnsi="Times New Roman" w:cs="Times New Roman"/>
          <w:sz w:val="16"/>
        </w:rPr>
        <w:br w:type="textWrapping"/>
      </w:r>
      <w:r>
        <w:rPr>
          <w:rFonts w:hint="default" w:ascii="Times New Roman" w:hAnsi="Times New Roman" w:cs="Times New Roman"/>
          <w:sz w:val="16"/>
        </w:rPr>
        <w:t>│   ├── scheduler/           # recurring jobs</w:t>
      </w:r>
      <w:r>
        <w:rPr>
          <w:rFonts w:hint="default" w:ascii="Times New Roman" w:hAnsi="Times New Roman" w:cs="Times New Roman"/>
          <w:sz w:val="16"/>
        </w:rPr>
        <w:br w:type="textWrapping"/>
      </w:r>
      <w:r>
        <w:rPr>
          <w:rFonts w:hint="default" w:ascii="Times New Roman" w:hAnsi="Times New Roman" w:cs="Times New Roman"/>
          <w:sz w:val="16"/>
        </w:rPr>
        <w:t>│   └── core/                # config, logging, security</w:t>
      </w:r>
      <w:r>
        <w:rPr>
          <w:rFonts w:hint="default" w:ascii="Times New Roman" w:hAnsi="Times New Roman" w:cs="Times New Roman"/>
          <w:sz w:val="16"/>
        </w:rPr>
        <w:br w:type="textWrapping"/>
      </w:r>
      <w:r>
        <w:rPr>
          <w:rFonts w:hint="default" w:ascii="Times New Roman" w:hAnsi="Times New Roman" w:cs="Times New Roman"/>
          <w:sz w:val="16"/>
        </w:rPr>
        <w:t>├── prompts/</w:t>
      </w:r>
      <w:r>
        <w:rPr>
          <w:rFonts w:hint="default" w:ascii="Times New Roman" w:hAnsi="Times New Roman" w:cs="Times New Roman"/>
          <w:sz w:val="16"/>
        </w:rPr>
        <w:br w:type="textWrapping"/>
      </w:r>
      <w:r>
        <w:rPr>
          <w:rFonts w:hint="default" w:ascii="Times New Roman" w:hAnsi="Times New Roman" w:cs="Times New Roman"/>
          <w:sz w:val="16"/>
        </w:rPr>
        <w:t>│   ├── rag_qa.txt</w:t>
      </w:r>
      <w:r>
        <w:rPr>
          <w:rFonts w:hint="default" w:ascii="Times New Roman" w:hAnsi="Times New Roman" w:cs="Times New Roman"/>
          <w:sz w:val="16"/>
        </w:rPr>
        <w:br w:type="textWrapping"/>
      </w:r>
      <w:r>
        <w:rPr>
          <w:rFonts w:hint="default" w:ascii="Times New Roman" w:hAnsi="Times New Roman" w:cs="Times New Roman"/>
          <w:sz w:val="16"/>
        </w:rPr>
        <w:t>│   └── job_match.txt</w:t>
      </w:r>
      <w:r>
        <w:rPr>
          <w:rFonts w:hint="default" w:ascii="Times New Roman" w:hAnsi="Times New Roman" w:cs="Times New Roman"/>
          <w:sz w:val="16"/>
        </w:rPr>
        <w:br w:type="textWrapping"/>
      </w:r>
      <w:r>
        <w:rPr>
          <w:rFonts w:hint="default" w:ascii="Times New Roman" w:hAnsi="Times New Roman" w:cs="Times New Roman"/>
          <w:sz w:val="16"/>
        </w:rPr>
        <w:t>├── tests/</w:t>
      </w:r>
      <w:r>
        <w:rPr>
          <w:rFonts w:hint="default" w:ascii="Times New Roman" w:hAnsi="Times New Roman" w:cs="Times New Roman"/>
          <w:sz w:val="16"/>
        </w:rPr>
        <w:br w:type="textWrapping"/>
      </w:r>
      <w:r>
        <w:rPr>
          <w:rFonts w:hint="default" w:ascii="Times New Roman" w:hAnsi="Times New Roman" w:cs="Times New Roman"/>
          <w:sz w:val="16"/>
        </w:rPr>
        <w:t>│   ├── test_connectors.py</w:t>
      </w:r>
      <w:r>
        <w:rPr>
          <w:rFonts w:hint="default" w:ascii="Times New Roman" w:hAnsi="Times New Roman" w:cs="Times New Roman"/>
          <w:sz w:val="16"/>
        </w:rPr>
        <w:br w:type="textWrapping"/>
      </w:r>
      <w:r>
        <w:rPr>
          <w:rFonts w:hint="default" w:ascii="Times New Roman" w:hAnsi="Times New Roman" w:cs="Times New Roman"/>
          <w:sz w:val="16"/>
        </w:rPr>
        <w:t>│   ├── test_deduplication.py</w:t>
      </w:r>
      <w:r>
        <w:rPr>
          <w:rFonts w:hint="default" w:ascii="Times New Roman" w:hAnsi="Times New Roman" w:cs="Times New Roman"/>
          <w:sz w:val="16"/>
        </w:rPr>
        <w:br w:type="textWrapping"/>
      </w:r>
      <w:r>
        <w:rPr>
          <w:rFonts w:hint="default" w:ascii="Times New Roman" w:hAnsi="Times New Roman" w:cs="Times New Roman"/>
          <w:sz w:val="16"/>
        </w:rPr>
        <w:t>│   ├── test_retrieval.py</w:t>
      </w:r>
      <w:r>
        <w:rPr>
          <w:rFonts w:hint="default" w:ascii="Times New Roman" w:hAnsi="Times New Roman" w:cs="Times New Roman"/>
          <w:sz w:val="16"/>
        </w:rPr>
        <w:br w:type="textWrapping"/>
      </w:r>
      <w:r>
        <w:rPr>
          <w:rFonts w:hint="default" w:ascii="Times New Roman" w:hAnsi="Times New Roman" w:cs="Times New Roman"/>
          <w:sz w:val="16"/>
        </w:rPr>
        <w:t>│   └── test_matching.py</w:t>
      </w:r>
      <w:r>
        <w:rPr>
          <w:rFonts w:hint="default" w:ascii="Times New Roman" w:hAnsi="Times New Roman" w:cs="Times New Roman"/>
          <w:sz w:val="16"/>
        </w:rPr>
        <w:br w:type="textWrapping"/>
      </w:r>
      <w:r>
        <w:rPr>
          <w:rFonts w:hint="default" w:ascii="Times New Roman" w:hAnsi="Times New Roman" w:cs="Times New Roman"/>
          <w:sz w:val="16"/>
        </w:rPr>
        <w:t>├── scripts/</w:t>
      </w:r>
      <w:r>
        <w:rPr>
          <w:rFonts w:hint="default" w:ascii="Times New Roman" w:hAnsi="Times New Roman" w:cs="Times New Roman"/>
          <w:sz w:val="16"/>
        </w:rPr>
        <w:br w:type="textWrapping"/>
      </w:r>
      <w:r>
        <w:rPr>
          <w:rFonts w:hint="default" w:ascii="Times New Roman" w:hAnsi="Times New Roman" w:cs="Times New Roman"/>
          <w:sz w:val="16"/>
        </w:rPr>
        <w:t>├── migrations/</w:t>
      </w:r>
      <w:r>
        <w:rPr>
          <w:rFonts w:hint="default" w:ascii="Times New Roman" w:hAnsi="Times New Roman" w:cs="Times New Roman"/>
          <w:sz w:val="16"/>
        </w:rPr>
        <w:br w:type="textWrapping"/>
      </w:r>
      <w:r>
        <w:rPr>
          <w:rFonts w:hint="default" w:ascii="Times New Roman" w:hAnsi="Times New Roman" w:cs="Times New Roman"/>
          <w:sz w:val="16"/>
        </w:rPr>
        <w:t>├── .env.example</w:t>
      </w:r>
      <w:r>
        <w:rPr>
          <w:rFonts w:hint="default" w:ascii="Times New Roman" w:hAnsi="Times New Roman" w:cs="Times New Roman"/>
          <w:sz w:val="16"/>
        </w:rPr>
        <w:br w:type="textWrapping"/>
      </w:r>
      <w:r>
        <w:rPr>
          <w:rFonts w:hint="default" w:ascii="Times New Roman" w:hAnsi="Times New Roman" w:cs="Times New Roman"/>
          <w:sz w:val="16"/>
        </w:rPr>
        <w:t>├── pyproject.toml</w:t>
      </w:r>
      <w:r>
        <w:rPr>
          <w:rFonts w:hint="default" w:ascii="Times New Roman" w:hAnsi="Times New Roman" w:cs="Times New Roman"/>
          <w:sz w:val="16"/>
        </w:rPr>
        <w:br w:type="textWrapping"/>
      </w:r>
      <w:r>
        <w:rPr>
          <w:rFonts w:hint="default" w:ascii="Times New Roman" w:hAnsi="Times New Roman" w:cs="Times New Roman"/>
          <w:sz w:val="16"/>
        </w:rPr>
        <w:t>└── README.md</w:t>
      </w:r>
    </w:p>
    <w:p w14:paraId="3BAB083C">
      <w:pPr>
        <w:pStyle w:val="2"/>
        <w:rPr>
          <w:rFonts w:hint="default" w:ascii="Times New Roman" w:hAnsi="Times New Roman" w:cs="Times New Roman"/>
        </w:rPr>
      </w:pPr>
      <w:r>
        <w:rPr>
          <w:rFonts w:hint="default" w:ascii="Times New Roman" w:hAnsi="Times New Roman" w:cs="Times New Roman"/>
        </w:rPr>
        <w:t>16. Implementation Plan and Milestones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3B41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0F172A"/>
            <w:tcMar>
              <w:top w:w="100" w:type="dxa"/>
              <w:left w:w="90" w:type="dxa"/>
              <w:bottom w:w="100" w:type="dxa"/>
              <w:right w:w="90" w:type="dxa"/>
            </w:tcMar>
            <w:vAlign w:val="center"/>
          </w:tcPr>
          <w:p w14:paraId="6669B424">
            <w:pPr>
              <w:rPr>
                <w:rFonts w:hint="default" w:ascii="Times New Roman" w:hAnsi="Times New Roman" w:cs="Times New Roman"/>
              </w:rPr>
            </w:pPr>
            <w:r>
              <w:rPr>
                <w:rFonts w:hint="default" w:ascii="Times New Roman" w:hAnsi="Times New Roman" w:cs="Times New Roman"/>
                <w:b/>
                <w:color w:val="FFFFFF"/>
                <w:sz w:val="18"/>
              </w:rPr>
              <w:t>Phase</w:t>
            </w:r>
          </w:p>
        </w:tc>
        <w:tc>
          <w:tcPr>
            <w:tcW w:w="3389" w:type="dxa"/>
            <w:shd w:val="clear" w:color="auto" w:fill="0F172A"/>
            <w:tcMar>
              <w:top w:w="100" w:type="dxa"/>
              <w:left w:w="90" w:type="dxa"/>
              <w:bottom w:w="100" w:type="dxa"/>
              <w:right w:w="90" w:type="dxa"/>
            </w:tcMar>
            <w:vAlign w:val="center"/>
          </w:tcPr>
          <w:p w14:paraId="76405E27">
            <w:pPr>
              <w:rPr>
                <w:rFonts w:hint="default" w:ascii="Times New Roman" w:hAnsi="Times New Roman" w:cs="Times New Roman"/>
              </w:rPr>
            </w:pPr>
            <w:r>
              <w:rPr>
                <w:rFonts w:hint="default" w:ascii="Times New Roman" w:hAnsi="Times New Roman" w:cs="Times New Roman"/>
                <w:b/>
                <w:color w:val="FFFFFF"/>
                <w:sz w:val="18"/>
              </w:rPr>
              <w:t>Main deliverables</w:t>
            </w:r>
          </w:p>
        </w:tc>
        <w:tc>
          <w:tcPr>
            <w:tcW w:w="3389" w:type="dxa"/>
            <w:shd w:val="clear" w:color="auto" w:fill="0F172A"/>
            <w:tcMar>
              <w:top w:w="100" w:type="dxa"/>
              <w:left w:w="90" w:type="dxa"/>
              <w:bottom w:w="100" w:type="dxa"/>
              <w:right w:w="90" w:type="dxa"/>
            </w:tcMar>
            <w:vAlign w:val="center"/>
          </w:tcPr>
          <w:p w14:paraId="415C4CCC">
            <w:pPr>
              <w:rPr>
                <w:rFonts w:hint="default" w:ascii="Times New Roman" w:hAnsi="Times New Roman" w:cs="Times New Roman"/>
              </w:rPr>
            </w:pPr>
            <w:r>
              <w:rPr>
                <w:rFonts w:hint="default" w:ascii="Times New Roman" w:hAnsi="Times New Roman" w:cs="Times New Roman"/>
                <w:b/>
                <w:color w:val="FFFFFF"/>
                <w:sz w:val="18"/>
              </w:rPr>
              <w:t>Exit criteria</w:t>
            </w:r>
          </w:p>
        </w:tc>
      </w:tr>
      <w:tr w14:paraId="6CB3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25F82413">
            <w:pPr>
              <w:rPr>
                <w:rFonts w:hint="default" w:ascii="Times New Roman" w:hAnsi="Times New Roman" w:cs="Times New Roman"/>
              </w:rPr>
            </w:pPr>
            <w:r>
              <w:rPr>
                <w:rFonts w:hint="default" w:ascii="Times New Roman" w:hAnsi="Times New Roman" w:cs="Times New Roman"/>
                <w:sz w:val="17"/>
              </w:rPr>
              <w:t>1. Foundation</w:t>
            </w:r>
          </w:p>
        </w:tc>
        <w:tc>
          <w:tcPr>
            <w:tcW w:w="3389" w:type="dxa"/>
            <w:tcMar>
              <w:top w:w="90" w:type="dxa"/>
              <w:left w:w="90" w:type="dxa"/>
              <w:bottom w:w="90" w:type="dxa"/>
              <w:right w:w="90" w:type="dxa"/>
            </w:tcMar>
          </w:tcPr>
          <w:p w14:paraId="3D78C332">
            <w:pPr>
              <w:rPr>
                <w:rFonts w:hint="default" w:ascii="Times New Roman" w:hAnsi="Times New Roman" w:cs="Times New Roman"/>
              </w:rPr>
            </w:pPr>
            <w:r>
              <w:rPr>
                <w:rFonts w:hint="default" w:ascii="Times New Roman" w:hAnsi="Times New Roman" w:cs="Times New Roman"/>
                <w:sz w:val="17"/>
              </w:rPr>
              <w:t>Repository, config, schema, database, sample jobs and one sample resume.</w:t>
            </w:r>
          </w:p>
        </w:tc>
        <w:tc>
          <w:tcPr>
            <w:tcW w:w="3389" w:type="dxa"/>
            <w:tcMar>
              <w:top w:w="90" w:type="dxa"/>
              <w:left w:w="90" w:type="dxa"/>
              <w:bottom w:w="90" w:type="dxa"/>
              <w:right w:w="90" w:type="dxa"/>
            </w:tcMar>
          </w:tcPr>
          <w:p w14:paraId="7902AF3F">
            <w:pPr>
              <w:rPr>
                <w:rFonts w:hint="default" w:ascii="Times New Roman" w:hAnsi="Times New Roman" w:cs="Times New Roman"/>
              </w:rPr>
            </w:pPr>
            <w:r>
              <w:rPr>
                <w:rFonts w:hint="default" w:ascii="Times New Roman" w:hAnsi="Times New Roman" w:cs="Times New Roman"/>
                <w:sz w:val="17"/>
              </w:rPr>
              <w:t>Can create/read normalized jobs and profiles.</w:t>
            </w:r>
          </w:p>
        </w:tc>
      </w:tr>
      <w:tr w14:paraId="0FDD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30ACEC40">
            <w:pPr>
              <w:rPr>
                <w:rFonts w:hint="default" w:ascii="Times New Roman" w:hAnsi="Times New Roman" w:cs="Times New Roman"/>
              </w:rPr>
            </w:pPr>
            <w:r>
              <w:rPr>
                <w:rFonts w:hint="default" w:ascii="Times New Roman" w:hAnsi="Times New Roman" w:cs="Times New Roman"/>
                <w:sz w:val="17"/>
              </w:rPr>
              <w:t>2. Resume processing</w:t>
            </w:r>
          </w:p>
        </w:tc>
        <w:tc>
          <w:tcPr>
            <w:tcW w:w="3389" w:type="dxa"/>
            <w:shd w:val="clear" w:color="auto" w:fill="F8FAFC"/>
            <w:tcMar>
              <w:top w:w="90" w:type="dxa"/>
              <w:left w:w="90" w:type="dxa"/>
              <w:bottom w:w="90" w:type="dxa"/>
              <w:right w:w="90" w:type="dxa"/>
            </w:tcMar>
          </w:tcPr>
          <w:p w14:paraId="1C06074F">
            <w:pPr>
              <w:rPr>
                <w:rFonts w:hint="default" w:ascii="Times New Roman" w:hAnsi="Times New Roman" w:cs="Times New Roman"/>
              </w:rPr>
            </w:pPr>
            <w:r>
              <w:rPr>
                <w:rFonts w:hint="default" w:ascii="Times New Roman" w:hAnsi="Times New Roman" w:cs="Times New Roman"/>
                <w:sz w:val="17"/>
              </w:rPr>
              <w:t>PDF/DOCX loading, structured profile extraction, resume chunks and embeddings.</w:t>
            </w:r>
          </w:p>
        </w:tc>
        <w:tc>
          <w:tcPr>
            <w:tcW w:w="3389" w:type="dxa"/>
            <w:shd w:val="clear" w:color="auto" w:fill="F8FAFC"/>
            <w:tcMar>
              <w:top w:w="90" w:type="dxa"/>
              <w:left w:w="90" w:type="dxa"/>
              <w:bottom w:w="90" w:type="dxa"/>
              <w:right w:w="90" w:type="dxa"/>
            </w:tcMar>
          </w:tcPr>
          <w:p w14:paraId="3F78ED4A">
            <w:pPr>
              <w:rPr>
                <w:rFonts w:hint="default" w:ascii="Times New Roman" w:hAnsi="Times New Roman" w:cs="Times New Roman"/>
              </w:rPr>
            </w:pPr>
            <w:r>
              <w:rPr>
                <w:rFonts w:hint="default" w:ascii="Times New Roman" w:hAnsi="Times New Roman" w:cs="Times New Roman"/>
                <w:sz w:val="17"/>
              </w:rPr>
              <w:t>Candidate profile is reviewable and searchable.</w:t>
            </w:r>
          </w:p>
        </w:tc>
      </w:tr>
      <w:tr w14:paraId="4359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3A460024">
            <w:pPr>
              <w:rPr>
                <w:rFonts w:hint="default" w:ascii="Times New Roman" w:hAnsi="Times New Roman" w:cs="Times New Roman"/>
              </w:rPr>
            </w:pPr>
            <w:r>
              <w:rPr>
                <w:rFonts w:hint="default" w:ascii="Times New Roman" w:hAnsi="Times New Roman" w:cs="Times New Roman"/>
                <w:sz w:val="17"/>
              </w:rPr>
              <w:t>3. Source ingestion</w:t>
            </w:r>
          </w:p>
        </w:tc>
        <w:tc>
          <w:tcPr>
            <w:tcW w:w="3389" w:type="dxa"/>
            <w:tcMar>
              <w:top w:w="90" w:type="dxa"/>
              <w:left w:w="90" w:type="dxa"/>
              <w:bottom w:w="90" w:type="dxa"/>
              <w:right w:w="90" w:type="dxa"/>
            </w:tcMar>
          </w:tcPr>
          <w:p w14:paraId="12FD4777">
            <w:pPr>
              <w:rPr>
                <w:rFonts w:hint="default" w:ascii="Times New Roman" w:hAnsi="Times New Roman" w:cs="Times New Roman"/>
              </w:rPr>
            </w:pPr>
            <w:r>
              <w:rPr>
                <w:rFonts w:hint="default" w:ascii="Times New Roman" w:hAnsi="Times New Roman" w:cs="Times New Roman"/>
                <w:sz w:val="17"/>
              </w:rPr>
              <w:t>Common connector interface, LinkedIn-first adapter approach, normalization and deduplication.</w:t>
            </w:r>
          </w:p>
        </w:tc>
        <w:tc>
          <w:tcPr>
            <w:tcW w:w="3389" w:type="dxa"/>
            <w:tcMar>
              <w:top w:w="90" w:type="dxa"/>
              <w:left w:w="90" w:type="dxa"/>
              <w:bottom w:w="90" w:type="dxa"/>
              <w:right w:w="90" w:type="dxa"/>
            </w:tcMar>
          </w:tcPr>
          <w:p w14:paraId="091C9ED0">
            <w:pPr>
              <w:rPr>
                <w:rFonts w:hint="default" w:ascii="Times New Roman" w:hAnsi="Times New Roman" w:cs="Times New Roman"/>
              </w:rPr>
            </w:pPr>
            <w:r>
              <w:rPr>
                <w:rFonts w:hint="default" w:ascii="Times New Roman" w:hAnsi="Times New Roman" w:cs="Times New Roman"/>
                <w:sz w:val="17"/>
              </w:rPr>
              <w:t>New job records enter the canonical store without duplicates.</w:t>
            </w:r>
          </w:p>
        </w:tc>
      </w:tr>
      <w:tr w14:paraId="4D707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077FF97D">
            <w:pPr>
              <w:rPr>
                <w:rFonts w:hint="default" w:ascii="Times New Roman" w:hAnsi="Times New Roman" w:cs="Times New Roman"/>
              </w:rPr>
            </w:pPr>
            <w:r>
              <w:rPr>
                <w:rFonts w:hint="default" w:ascii="Times New Roman" w:hAnsi="Times New Roman" w:cs="Times New Roman"/>
                <w:sz w:val="17"/>
              </w:rPr>
              <w:t>4. RAG Q&amp;A</w:t>
            </w:r>
          </w:p>
        </w:tc>
        <w:tc>
          <w:tcPr>
            <w:tcW w:w="3389" w:type="dxa"/>
            <w:shd w:val="clear" w:color="auto" w:fill="F8FAFC"/>
            <w:tcMar>
              <w:top w:w="90" w:type="dxa"/>
              <w:left w:w="90" w:type="dxa"/>
              <w:bottom w:w="90" w:type="dxa"/>
              <w:right w:w="90" w:type="dxa"/>
            </w:tcMar>
          </w:tcPr>
          <w:p w14:paraId="27E1801D">
            <w:pPr>
              <w:rPr>
                <w:rFonts w:hint="default" w:ascii="Times New Roman" w:hAnsi="Times New Roman" w:cs="Times New Roman"/>
              </w:rPr>
            </w:pPr>
            <w:r>
              <w:rPr>
                <w:rFonts w:hint="default" w:ascii="Times New Roman" w:hAnsi="Times New Roman" w:cs="Times New Roman"/>
                <w:sz w:val="17"/>
              </w:rPr>
              <w:t>Job/resume vector index, retriever, prompt and structured answer output.</w:t>
            </w:r>
          </w:p>
        </w:tc>
        <w:tc>
          <w:tcPr>
            <w:tcW w:w="3389" w:type="dxa"/>
            <w:shd w:val="clear" w:color="auto" w:fill="F8FAFC"/>
            <w:tcMar>
              <w:top w:w="90" w:type="dxa"/>
              <w:left w:w="90" w:type="dxa"/>
              <w:bottom w:w="90" w:type="dxa"/>
              <w:right w:w="90" w:type="dxa"/>
            </w:tcMar>
          </w:tcPr>
          <w:p w14:paraId="7D06043F">
            <w:pPr>
              <w:rPr>
                <w:rFonts w:hint="default" w:ascii="Times New Roman" w:hAnsi="Times New Roman" w:cs="Times New Roman"/>
              </w:rPr>
            </w:pPr>
            <w:r>
              <w:rPr>
                <w:rFonts w:hint="default" w:ascii="Times New Roman" w:hAnsi="Times New Roman" w:cs="Times New Roman"/>
                <w:sz w:val="17"/>
              </w:rPr>
              <w:t>User can ask grounded questions and receive job IDs/links.</w:t>
            </w:r>
          </w:p>
        </w:tc>
      </w:tr>
      <w:tr w14:paraId="0D8F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2986F0B4">
            <w:pPr>
              <w:rPr>
                <w:rFonts w:hint="default" w:ascii="Times New Roman" w:hAnsi="Times New Roman" w:cs="Times New Roman"/>
              </w:rPr>
            </w:pPr>
            <w:r>
              <w:rPr>
                <w:rFonts w:hint="default" w:ascii="Times New Roman" w:hAnsi="Times New Roman" w:cs="Times New Roman"/>
                <w:sz w:val="17"/>
              </w:rPr>
              <w:t>5. Matching engine</w:t>
            </w:r>
          </w:p>
        </w:tc>
        <w:tc>
          <w:tcPr>
            <w:tcW w:w="3389" w:type="dxa"/>
            <w:tcMar>
              <w:top w:w="90" w:type="dxa"/>
              <w:left w:w="90" w:type="dxa"/>
              <w:bottom w:w="90" w:type="dxa"/>
              <w:right w:w="90" w:type="dxa"/>
            </w:tcMar>
          </w:tcPr>
          <w:p w14:paraId="509BB24D">
            <w:pPr>
              <w:rPr>
                <w:rFonts w:hint="default" w:ascii="Times New Roman" w:hAnsi="Times New Roman" w:cs="Times New Roman"/>
              </w:rPr>
            </w:pPr>
            <w:r>
              <w:rPr>
                <w:rFonts w:hint="default" w:ascii="Times New Roman" w:hAnsi="Times New Roman" w:cs="Times New Roman"/>
                <w:sz w:val="17"/>
              </w:rPr>
              <w:t>Hard filters, semantic score, skill overlap and explanation.</w:t>
            </w:r>
          </w:p>
        </w:tc>
        <w:tc>
          <w:tcPr>
            <w:tcW w:w="3389" w:type="dxa"/>
            <w:tcMar>
              <w:top w:w="90" w:type="dxa"/>
              <w:left w:w="90" w:type="dxa"/>
              <w:bottom w:w="90" w:type="dxa"/>
              <w:right w:w="90" w:type="dxa"/>
            </w:tcMar>
          </w:tcPr>
          <w:p w14:paraId="3CEF2D3F">
            <w:pPr>
              <w:rPr>
                <w:rFonts w:hint="default" w:ascii="Times New Roman" w:hAnsi="Times New Roman" w:cs="Times New Roman"/>
              </w:rPr>
            </w:pPr>
            <w:r>
              <w:rPr>
                <w:rFonts w:hint="default" w:ascii="Times New Roman" w:hAnsi="Times New Roman" w:cs="Times New Roman"/>
                <w:sz w:val="17"/>
              </w:rPr>
              <w:t>Jobs receive reproducible 0–100 scores with reasons/gaps.</w:t>
            </w:r>
          </w:p>
        </w:tc>
      </w:tr>
      <w:tr w14:paraId="1B5F8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7A9A46FE">
            <w:pPr>
              <w:rPr>
                <w:rFonts w:hint="default" w:ascii="Times New Roman" w:hAnsi="Times New Roman" w:cs="Times New Roman"/>
              </w:rPr>
            </w:pPr>
            <w:r>
              <w:rPr>
                <w:rFonts w:hint="default" w:ascii="Times New Roman" w:hAnsi="Times New Roman" w:cs="Times New Roman"/>
                <w:sz w:val="17"/>
              </w:rPr>
              <w:t>6. Notification engine</w:t>
            </w:r>
          </w:p>
        </w:tc>
        <w:tc>
          <w:tcPr>
            <w:tcW w:w="3389" w:type="dxa"/>
            <w:shd w:val="clear" w:color="auto" w:fill="F8FAFC"/>
            <w:tcMar>
              <w:top w:w="90" w:type="dxa"/>
              <w:left w:w="90" w:type="dxa"/>
              <w:bottom w:w="90" w:type="dxa"/>
              <w:right w:w="90" w:type="dxa"/>
            </w:tcMar>
          </w:tcPr>
          <w:p w14:paraId="4AA1D68D">
            <w:pPr>
              <w:rPr>
                <w:rFonts w:hint="default" w:ascii="Times New Roman" w:hAnsi="Times New Roman" w:cs="Times New Roman"/>
              </w:rPr>
            </w:pPr>
            <w:r>
              <w:rPr>
                <w:rFonts w:hint="default" w:ascii="Times New Roman" w:hAnsi="Times New Roman" w:cs="Times New Roman"/>
                <w:sz w:val="17"/>
              </w:rPr>
              <w:t>Scheduler, threshold rules, delivery channel and notification history.</w:t>
            </w:r>
          </w:p>
        </w:tc>
        <w:tc>
          <w:tcPr>
            <w:tcW w:w="3389" w:type="dxa"/>
            <w:shd w:val="clear" w:color="auto" w:fill="F8FAFC"/>
            <w:tcMar>
              <w:top w:w="90" w:type="dxa"/>
              <w:left w:w="90" w:type="dxa"/>
              <w:bottom w:w="90" w:type="dxa"/>
              <w:right w:w="90" w:type="dxa"/>
            </w:tcMar>
          </w:tcPr>
          <w:p w14:paraId="12EFCBEF">
            <w:pPr>
              <w:rPr>
                <w:rFonts w:hint="default" w:ascii="Times New Roman" w:hAnsi="Times New Roman" w:cs="Times New Roman"/>
              </w:rPr>
            </w:pPr>
            <w:r>
              <w:rPr>
                <w:rFonts w:hint="default" w:ascii="Times New Roman" w:hAnsi="Times New Roman" w:cs="Times New Roman"/>
                <w:sz w:val="17"/>
              </w:rPr>
              <w:t>New qualifying jobs trigger one notification only.</w:t>
            </w:r>
          </w:p>
        </w:tc>
      </w:tr>
      <w:tr w14:paraId="676C2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256B3D74">
            <w:pPr>
              <w:rPr>
                <w:rFonts w:hint="default" w:ascii="Times New Roman" w:hAnsi="Times New Roman" w:cs="Times New Roman"/>
              </w:rPr>
            </w:pPr>
            <w:r>
              <w:rPr>
                <w:rFonts w:hint="default" w:ascii="Times New Roman" w:hAnsi="Times New Roman" w:cs="Times New Roman"/>
                <w:sz w:val="17"/>
              </w:rPr>
              <w:t>7. Evaluation and tuning</w:t>
            </w:r>
          </w:p>
        </w:tc>
        <w:tc>
          <w:tcPr>
            <w:tcW w:w="3389" w:type="dxa"/>
            <w:tcMar>
              <w:top w:w="90" w:type="dxa"/>
              <w:left w:w="90" w:type="dxa"/>
              <w:bottom w:w="90" w:type="dxa"/>
              <w:right w:w="90" w:type="dxa"/>
            </w:tcMar>
          </w:tcPr>
          <w:p w14:paraId="798B5984">
            <w:pPr>
              <w:rPr>
                <w:rFonts w:hint="default" w:ascii="Times New Roman" w:hAnsi="Times New Roman" w:cs="Times New Roman"/>
              </w:rPr>
            </w:pPr>
            <w:r>
              <w:rPr>
                <w:rFonts w:hint="default" w:ascii="Times New Roman" w:hAnsi="Times New Roman" w:cs="Times New Roman"/>
                <w:sz w:val="17"/>
              </w:rPr>
              <w:t>Retrieval test set, scoring feedback, failure analysis and threshold tuning.</w:t>
            </w:r>
          </w:p>
        </w:tc>
        <w:tc>
          <w:tcPr>
            <w:tcW w:w="3389" w:type="dxa"/>
            <w:tcMar>
              <w:top w:w="90" w:type="dxa"/>
              <w:left w:w="90" w:type="dxa"/>
              <w:bottom w:w="90" w:type="dxa"/>
              <w:right w:w="90" w:type="dxa"/>
            </w:tcMar>
          </w:tcPr>
          <w:p w14:paraId="569721EE">
            <w:pPr>
              <w:rPr>
                <w:rFonts w:hint="default" w:ascii="Times New Roman" w:hAnsi="Times New Roman" w:cs="Times New Roman"/>
              </w:rPr>
            </w:pPr>
            <w:r>
              <w:rPr>
                <w:rFonts w:hint="default" w:ascii="Times New Roman" w:hAnsi="Times New Roman" w:cs="Times New Roman"/>
                <w:sz w:val="17"/>
              </w:rPr>
              <w:t>Quality metrics and known failure cases are documented.</w:t>
            </w:r>
          </w:p>
        </w:tc>
      </w:tr>
      <w:tr w14:paraId="6B6B1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48EE992D">
            <w:pPr>
              <w:rPr>
                <w:rFonts w:hint="default" w:ascii="Times New Roman" w:hAnsi="Times New Roman" w:cs="Times New Roman"/>
              </w:rPr>
            </w:pPr>
            <w:r>
              <w:rPr>
                <w:rFonts w:hint="default" w:ascii="Times New Roman" w:hAnsi="Times New Roman" w:cs="Times New Roman"/>
                <w:sz w:val="17"/>
              </w:rPr>
              <w:t>8. Expansion</w:t>
            </w:r>
          </w:p>
        </w:tc>
        <w:tc>
          <w:tcPr>
            <w:tcW w:w="3389" w:type="dxa"/>
            <w:shd w:val="clear" w:color="auto" w:fill="F8FAFC"/>
            <w:tcMar>
              <w:top w:w="90" w:type="dxa"/>
              <w:left w:w="90" w:type="dxa"/>
              <w:bottom w:w="90" w:type="dxa"/>
              <w:right w:w="90" w:type="dxa"/>
            </w:tcMar>
          </w:tcPr>
          <w:p w14:paraId="39E81ECC">
            <w:pPr>
              <w:rPr>
                <w:rFonts w:hint="default" w:ascii="Times New Roman" w:hAnsi="Times New Roman" w:cs="Times New Roman"/>
              </w:rPr>
            </w:pPr>
            <w:r>
              <w:rPr>
                <w:rFonts w:hint="default" w:ascii="Times New Roman" w:hAnsi="Times New Roman" w:cs="Times New Roman"/>
                <w:sz w:val="17"/>
              </w:rPr>
              <w:t>Additional job-board adapters and production hardening.</w:t>
            </w:r>
          </w:p>
        </w:tc>
        <w:tc>
          <w:tcPr>
            <w:tcW w:w="3389" w:type="dxa"/>
            <w:shd w:val="clear" w:color="auto" w:fill="F8FAFC"/>
            <w:tcMar>
              <w:top w:w="90" w:type="dxa"/>
              <w:left w:w="90" w:type="dxa"/>
              <w:bottom w:w="90" w:type="dxa"/>
              <w:right w:w="90" w:type="dxa"/>
            </w:tcMar>
          </w:tcPr>
          <w:p w14:paraId="473C3CA9">
            <w:pPr>
              <w:rPr>
                <w:rFonts w:hint="default" w:ascii="Times New Roman" w:hAnsi="Times New Roman" w:cs="Times New Roman"/>
              </w:rPr>
            </w:pPr>
            <w:r>
              <w:rPr>
                <w:rFonts w:hint="default" w:ascii="Times New Roman" w:hAnsi="Times New Roman" w:cs="Times New Roman"/>
                <w:sz w:val="17"/>
              </w:rPr>
              <w:t>New source can be added without modifying RAG core.</w:t>
            </w:r>
          </w:p>
        </w:tc>
      </w:tr>
    </w:tbl>
    <w:p w14:paraId="0F0B2AB3">
      <w:pPr>
        <w:pStyle w:val="2"/>
        <w:rPr>
          <w:rFonts w:hint="default" w:ascii="Times New Roman" w:hAnsi="Times New Roman" w:cs="Times New Roman"/>
        </w:rPr>
      </w:pPr>
      <w:r>
        <w:rPr>
          <w:rFonts w:hint="default" w:ascii="Times New Roman" w:hAnsi="Times New Roman" w:cs="Times New Roman"/>
        </w:rPr>
        <w:t>17. Testing and Evaluation Strategy</w:t>
      </w:r>
    </w:p>
    <w:p w14:paraId="03EF8F3D">
      <w:pPr>
        <w:pStyle w:val="3"/>
        <w:rPr>
          <w:rFonts w:hint="default" w:ascii="Times New Roman" w:hAnsi="Times New Roman" w:cs="Times New Roman"/>
        </w:rPr>
      </w:pPr>
      <w:r>
        <w:rPr>
          <w:rFonts w:hint="default" w:ascii="Times New Roman" w:hAnsi="Times New Roman" w:cs="Times New Roman"/>
        </w:rPr>
        <w:t>17.1 Ingestion Tests</w:t>
      </w:r>
    </w:p>
    <w:p w14:paraId="7FC33D5D">
      <w:pPr>
        <w:pStyle w:val="23"/>
        <w:rPr>
          <w:rFonts w:hint="default" w:ascii="Times New Roman" w:hAnsi="Times New Roman" w:cs="Times New Roman"/>
        </w:rPr>
      </w:pPr>
      <w:r>
        <w:rPr>
          <w:rFonts w:hint="default" w:ascii="Times New Roman" w:hAnsi="Times New Roman" w:cs="Times New Roman"/>
        </w:rPr>
        <w:t>Schema validation for required/optional job fields.</w:t>
      </w:r>
    </w:p>
    <w:p w14:paraId="7C554EA1">
      <w:pPr>
        <w:pStyle w:val="23"/>
        <w:rPr>
          <w:rFonts w:hint="default" w:ascii="Times New Roman" w:hAnsi="Times New Roman" w:cs="Times New Roman"/>
        </w:rPr>
      </w:pPr>
      <w:r>
        <w:rPr>
          <w:rFonts w:hint="default" w:ascii="Times New Roman" w:hAnsi="Times New Roman" w:cs="Times New Roman"/>
        </w:rPr>
        <w:t>Duplicate detection across URL variants and repeated runs.</w:t>
      </w:r>
    </w:p>
    <w:p w14:paraId="42F3A299">
      <w:pPr>
        <w:pStyle w:val="23"/>
        <w:rPr>
          <w:rFonts w:hint="default" w:ascii="Times New Roman" w:hAnsi="Times New Roman" w:cs="Times New Roman"/>
        </w:rPr>
      </w:pPr>
      <w:r>
        <w:rPr>
          <w:rFonts w:hint="default" w:ascii="Times New Roman" w:hAnsi="Times New Roman" w:cs="Times New Roman"/>
        </w:rPr>
        <w:t>Date/location/work-mode normalization.</w:t>
      </w:r>
    </w:p>
    <w:p w14:paraId="2BAE045A">
      <w:pPr>
        <w:pStyle w:val="23"/>
        <w:rPr>
          <w:rFonts w:hint="default" w:ascii="Times New Roman" w:hAnsi="Times New Roman" w:cs="Times New Roman"/>
        </w:rPr>
      </w:pPr>
      <w:r>
        <w:rPr>
          <w:rFonts w:hint="default" w:ascii="Times New Roman" w:hAnsi="Times New Roman" w:cs="Times New Roman"/>
        </w:rPr>
        <w:t>Failure handling and retry behavior.</w:t>
      </w:r>
    </w:p>
    <w:p w14:paraId="698A9D22">
      <w:pPr>
        <w:pStyle w:val="23"/>
        <w:rPr>
          <w:rFonts w:hint="default" w:ascii="Times New Roman" w:hAnsi="Times New Roman" w:cs="Times New Roman"/>
        </w:rPr>
      </w:pPr>
      <w:r>
        <w:rPr>
          <w:rFonts w:hint="default" w:ascii="Times New Roman" w:hAnsi="Times New Roman" w:cs="Times New Roman"/>
        </w:rPr>
        <w:t>Connector-specific parsing fixtures so HTML/API changes are detected quickly.</w:t>
      </w:r>
    </w:p>
    <w:p w14:paraId="460B2B31">
      <w:pPr>
        <w:pStyle w:val="3"/>
        <w:rPr>
          <w:rFonts w:hint="default" w:ascii="Times New Roman" w:hAnsi="Times New Roman" w:cs="Times New Roman"/>
        </w:rPr>
      </w:pPr>
      <w:r>
        <w:rPr>
          <w:rFonts w:hint="default" w:ascii="Times New Roman" w:hAnsi="Times New Roman" w:cs="Times New Roman"/>
        </w:rPr>
        <w:t>17.2 RAG Tests</w:t>
      </w:r>
    </w:p>
    <w:p w14:paraId="7A8B92FA">
      <w:pPr>
        <w:pStyle w:val="23"/>
        <w:rPr>
          <w:rFonts w:hint="default" w:ascii="Times New Roman" w:hAnsi="Times New Roman" w:cs="Times New Roman"/>
        </w:rPr>
      </w:pPr>
      <w:r>
        <w:rPr>
          <w:rFonts w:hint="default" w:ascii="Times New Roman" w:hAnsi="Times New Roman" w:cs="Times New Roman"/>
        </w:rPr>
        <w:t>Retrieval recall: whether known relevant job chunks appear in top-k results.</w:t>
      </w:r>
    </w:p>
    <w:p w14:paraId="282EE336">
      <w:pPr>
        <w:pStyle w:val="23"/>
        <w:rPr>
          <w:rFonts w:hint="default" w:ascii="Times New Roman" w:hAnsi="Times New Roman" w:cs="Times New Roman"/>
        </w:rPr>
      </w:pPr>
      <w:r>
        <w:rPr>
          <w:rFonts w:hint="default" w:ascii="Times New Roman" w:hAnsi="Times New Roman" w:cs="Times New Roman"/>
        </w:rPr>
        <w:t>Groundedness: whether the answer stays within retrieved evidence.</w:t>
      </w:r>
    </w:p>
    <w:p w14:paraId="2B49819B">
      <w:pPr>
        <w:pStyle w:val="23"/>
        <w:rPr>
          <w:rFonts w:hint="default" w:ascii="Times New Roman" w:hAnsi="Times New Roman" w:cs="Times New Roman"/>
        </w:rPr>
      </w:pPr>
      <w:r>
        <w:rPr>
          <w:rFonts w:hint="default" w:ascii="Times New Roman" w:hAnsi="Times New Roman" w:cs="Times New Roman"/>
        </w:rPr>
        <w:t>Citation/link accuracy: whether returned job IDs and URLs match the evidence.</w:t>
      </w:r>
    </w:p>
    <w:p w14:paraId="43655540">
      <w:pPr>
        <w:pStyle w:val="23"/>
        <w:rPr>
          <w:rFonts w:hint="default" w:ascii="Times New Roman" w:hAnsi="Times New Roman" w:cs="Times New Roman"/>
        </w:rPr>
      </w:pPr>
      <w:r>
        <w:rPr>
          <w:rFonts w:hint="default" w:ascii="Times New Roman" w:hAnsi="Times New Roman" w:cs="Times New Roman"/>
        </w:rPr>
        <w:t>Filter correctness for date, location, work mode and source.</w:t>
      </w:r>
    </w:p>
    <w:p w14:paraId="538A05AC">
      <w:pPr>
        <w:pStyle w:val="23"/>
        <w:rPr>
          <w:rFonts w:hint="default" w:ascii="Times New Roman" w:hAnsi="Times New Roman" w:cs="Times New Roman"/>
        </w:rPr>
      </w:pPr>
      <w:r>
        <w:rPr>
          <w:rFonts w:hint="default" w:ascii="Times New Roman" w:hAnsi="Times New Roman" w:cs="Times New Roman"/>
        </w:rPr>
        <w:t>Adversarial questions where the correct response should admit insufficient evidence.</w:t>
      </w:r>
    </w:p>
    <w:p w14:paraId="6E3D1929">
      <w:pPr>
        <w:pStyle w:val="3"/>
        <w:rPr>
          <w:rFonts w:hint="default" w:ascii="Times New Roman" w:hAnsi="Times New Roman" w:cs="Times New Roman"/>
        </w:rPr>
      </w:pPr>
      <w:r>
        <w:rPr>
          <w:rFonts w:hint="default" w:ascii="Times New Roman" w:hAnsi="Times New Roman" w:cs="Times New Roman"/>
        </w:rPr>
        <w:t>17.3 Matching Tests</w:t>
      </w:r>
    </w:p>
    <w:p w14:paraId="05E691C1">
      <w:pPr>
        <w:pStyle w:val="23"/>
        <w:rPr>
          <w:rFonts w:hint="default" w:ascii="Times New Roman" w:hAnsi="Times New Roman" w:cs="Times New Roman"/>
        </w:rPr>
      </w:pPr>
      <w:r>
        <w:rPr>
          <w:rFonts w:hint="default" w:ascii="Times New Roman" w:hAnsi="Times New Roman" w:cs="Times New Roman"/>
        </w:rPr>
        <w:t>Golden set of job/resume pairs manually labeled strong, possible, stretch or poor.</w:t>
      </w:r>
    </w:p>
    <w:p w14:paraId="11B75FC9">
      <w:pPr>
        <w:pStyle w:val="23"/>
        <w:rPr>
          <w:rFonts w:hint="default" w:ascii="Times New Roman" w:hAnsi="Times New Roman" w:cs="Times New Roman"/>
        </w:rPr>
      </w:pPr>
      <w:r>
        <w:rPr>
          <w:rFonts w:hint="default" w:ascii="Times New Roman" w:hAnsi="Times New Roman" w:cs="Times New Roman"/>
        </w:rPr>
        <w:t>Score stability when irrelevant wording changes.</w:t>
      </w:r>
    </w:p>
    <w:p w14:paraId="5763F1E3">
      <w:pPr>
        <w:pStyle w:val="23"/>
        <w:rPr>
          <w:rFonts w:hint="default" w:ascii="Times New Roman" w:hAnsi="Times New Roman" w:cs="Times New Roman"/>
        </w:rPr>
      </w:pPr>
      <w:r>
        <w:rPr>
          <w:rFonts w:hint="default" w:ascii="Times New Roman" w:hAnsi="Times New Roman" w:cs="Times New Roman"/>
        </w:rPr>
        <w:t>Penalty correctness for hard disqualifiers.</w:t>
      </w:r>
    </w:p>
    <w:p w14:paraId="44258E0F">
      <w:pPr>
        <w:pStyle w:val="23"/>
        <w:rPr>
          <w:rFonts w:hint="default" w:ascii="Times New Roman" w:hAnsi="Times New Roman" w:cs="Times New Roman"/>
        </w:rPr>
      </w:pPr>
      <w:r>
        <w:rPr>
          <w:rFonts w:hint="default" w:ascii="Times New Roman" w:hAnsi="Times New Roman" w:cs="Times New Roman"/>
        </w:rPr>
        <w:t>Feedback-driven threshold tuning.</w:t>
      </w:r>
    </w:p>
    <w:p w14:paraId="0206CB43">
      <w:pPr>
        <w:pStyle w:val="23"/>
        <w:rPr>
          <w:rFonts w:hint="default" w:ascii="Times New Roman" w:hAnsi="Times New Roman" w:cs="Times New Roman"/>
        </w:rPr>
      </w:pPr>
      <w:r>
        <w:rPr>
          <w:rFonts w:hint="default" w:ascii="Times New Roman" w:hAnsi="Times New Roman" w:cs="Times New Roman"/>
        </w:rPr>
        <w:t>Separate evaluation of retrieval quality and final generation quality.</w:t>
      </w:r>
    </w:p>
    <w:p w14:paraId="074D748C">
      <w:pPr>
        <w:pStyle w:val="2"/>
        <w:rPr>
          <w:rFonts w:hint="default" w:ascii="Times New Roman" w:hAnsi="Times New Roman" w:cs="Times New Roman"/>
        </w:rPr>
      </w:pPr>
      <w:r>
        <w:rPr>
          <w:rFonts w:hint="default" w:ascii="Times New Roman" w:hAnsi="Times New Roman" w:cs="Times New Roman"/>
        </w:rPr>
        <w:t>18. Risks and Mitigations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3389"/>
        <w:gridCol w:w="3389"/>
      </w:tblGrid>
      <w:tr w14:paraId="56994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0F172A"/>
            <w:tcMar>
              <w:top w:w="100" w:type="dxa"/>
              <w:left w:w="90" w:type="dxa"/>
              <w:bottom w:w="100" w:type="dxa"/>
              <w:right w:w="90" w:type="dxa"/>
            </w:tcMar>
            <w:vAlign w:val="center"/>
          </w:tcPr>
          <w:p w14:paraId="39E4D3BE">
            <w:pPr>
              <w:rPr>
                <w:rFonts w:hint="default" w:ascii="Times New Roman" w:hAnsi="Times New Roman" w:cs="Times New Roman"/>
              </w:rPr>
            </w:pPr>
            <w:r>
              <w:rPr>
                <w:rFonts w:hint="default" w:ascii="Times New Roman" w:hAnsi="Times New Roman" w:cs="Times New Roman"/>
                <w:b/>
                <w:color w:val="FFFFFF"/>
                <w:sz w:val="18"/>
              </w:rPr>
              <w:t>Risk</w:t>
            </w:r>
          </w:p>
        </w:tc>
        <w:tc>
          <w:tcPr>
            <w:tcW w:w="3389" w:type="dxa"/>
            <w:shd w:val="clear" w:color="auto" w:fill="0F172A"/>
            <w:tcMar>
              <w:top w:w="100" w:type="dxa"/>
              <w:left w:w="90" w:type="dxa"/>
              <w:bottom w:w="100" w:type="dxa"/>
              <w:right w:w="90" w:type="dxa"/>
            </w:tcMar>
            <w:vAlign w:val="center"/>
          </w:tcPr>
          <w:p w14:paraId="42988CF6">
            <w:pPr>
              <w:rPr>
                <w:rFonts w:hint="default" w:ascii="Times New Roman" w:hAnsi="Times New Roman" w:cs="Times New Roman"/>
              </w:rPr>
            </w:pPr>
            <w:r>
              <w:rPr>
                <w:rFonts w:hint="default" w:ascii="Times New Roman" w:hAnsi="Times New Roman" w:cs="Times New Roman"/>
                <w:b/>
                <w:color w:val="FFFFFF"/>
                <w:sz w:val="18"/>
              </w:rPr>
              <w:t>Impact</w:t>
            </w:r>
          </w:p>
        </w:tc>
        <w:tc>
          <w:tcPr>
            <w:tcW w:w="3389" w:type="dxa"/>
            <w:shd w:val="clear" w:color="auto" w:fill="0F172A"/>
            <w:tcMar>
              <w:top w:w="100" w:type="dxa"/>
              <w:left w:w="90" w:type="dxa"/>
              <w:bottom w:w="100" w:type="dxa"/>
              <w:right w:w="90" w:type="dxa"/>
            </w:tcMar>
            <w:vAlign w:val="center"/>
          </w:tcPr>
          <w:p w14:paraId="05D8CA9A">
            <w:pPr>
              <w:rPr>
                <w:rFonts w:hint="default" w:ascii="Times New Roman" w:hAnsi="Times New Roman" w:cs="Times New Roman"/>
              </w:rPr>
            </w:pPr>
            <w:r>
              <w:rPr>
                <w:rFonts w:hint="default" w:ascii="Times New Roman" w:hAnsi="Times New Roman" w:cs="Times New Roman"/>
                <w:b/>
                <w:color w:val="FFFFFF"/>
                <w:sz w:val="18"/>
              </w:rPr>
              <w:t>Mitigation</w:t>
            </w:r>
          </w:p>
        </w:tc>
      </w:tr>
      <w:tr w14:paraId="114D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33BC0FDB">
            <w:pPr>
              <w:rPr>
                <w:rFonts w:hint="default" w:ascii="Times New Roman" w:hAnsi="Times New Roman" w:cs="Times New Roman"/>
              </w:rPr>
            </w:pPr>
            <w:r>
              <w:rPr>
                <w:rFonts w:hint="default" w:ascii="Times New Roman" w:hAnsi="Times New Roman" w:cs="Times New Roman"/>
                <w:sz w:val="17"/>
              </w:rPr>
              <w:t>LinkedIn scraping/access restrictions</w:t>
            </w:r>
          </w:p>
        </w:tc>
        <w:tc>
          <w:tcPr>
            <w:tcW w:w="3389" w:type="dxa"/>
            <w:tcMar>
              <w:top w:w="90" w:type="dxa"/>
              <w:left w:w="90" w:type="dxa"/>
              <w:bottom w:w="90" w:type="dxa"/>
              <w:right w:w="90" w:type="dxa"/>
            </w:tcMar>
          </w:tcPr>
          <w:p w14:paraId="41384585">
            <w:pPr>
              <w:rPr>
                <w:rFonts w:hint="default" w:ascii="Times New Roman" w:hAnsi="Times New Roman" w:cs="Times New Roman"/>
              </w:rPr>
            </w:pPr>
            <w:r>
              <w:rPr>
                <w:rFonts w:hint="default" w:ascii="Times New Roman" w:hAnsi="Times New Roman" w:cs="Times New Roman"/>
                <w:sz w:val="17"/>
              </w:rPr>
              <w:t>Connector may be blocked or violate platform terms.</w:t>
            </w:r>
          </w:p>
        </w:tc>
        <w:tc>
          <w:tcPr>
            <w:tcW w:w="3389" w:type="dxa"/>
            <w:tcMar>
              <w:top w:w="90" w:type="dxa"/>
              <w:left w:w="90" w:type="dxa"/>
              <w:bottom w:w="90" w:type="dxa"/>
              <w:right w:w="90" w:type="dxa"/>
            </w:tcMar>
          </w:tcPr>
          <w:p w14:paraId="44C6ACAA">
            <w:pPr>
              <w:rPr>
                <w:rFonts w:hint="default" w:ascii="Times New Roman" w:hAnsi="Times New Roman" w:cs="Times New Roman"/>
              </w:rPr>
            </w:pPr>
            <w:r>
              <w:rPr>
                <w:rFonts w:hint="default" w:ascii="Times New Roman" w:hAnsi="Times New Roman" w:cs="Times New Roman"/>
                <w:sz w:val="17"/>
              </w:rPr>
              <w:t>Keep source access isolated; use permitted APIs/exports/feeds or alternative sources; never couple core RAG to one scraper.</w:t>
            </w:r>
          </w:p>
        </w:tc>
      </w:tr>
      <w:tr w14:paraId="3187B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74F72F45">
            <w:pPr>
              <w:rPr>
                <w:rFonts w:hint="default" w:ascii="Times New Roman" w:hAnsi="Times New Roman" w:cs="Times New Roman"/>
              </w:rPr>
            </w:pPr>
            <w:r>
              <w:rPr>
                <w:rFonts w:hint="default" w:ascii="Times New Roman" w:hAnsi="Times New Roman" w:cs="Times New Roman"/>
                <w:sz w:val="17"/>
              </w:rPr>
              <w:t>HTML/page changes</w:t>
            </w:r>
          </w:p>
        </w:tc>
        <w:tc>
          <w:tcPr>
            <w:tcW w:w="3389" w:type="dxa"/>
            <w:shd w:val="clear" w:color="auto" w:fill="F8FAFC"/>
            <w:tcMar>
              <w:top w:w="90" w:type="dxa"/>
              <w:left w:w="90" w:type="dxa"/>
              <w:bottom w:w="90" w:type="dxa"/>
              <w:right w:w="90" w:type="dxa"/>
            </w:tcMar>
          </w:tcPr>
          <w:p w14:paraId="769D8553">
            <w:pPr>
              <w:rPr>
                <w:rFonts w:hint="default" w:ascii="Times New Roman" w:hAnsi="Times New Roman" w:cs="Times New Roman"/>
              </w:rPr>
            </w:pPr>
            <w:r>
              <w:rPr>
                <w:rFonts w:hint="default" w:ascii="Times New Roman" w:hAnsi="Times New Roman" w:cs="Times New Roman"/>
                <w:sz w:val="17"/>
              </w:rPr>
              <w:t>Parser breaks silently.</w:t>
            </w:r>
          </w:p>
        </w:tc>
        <w:tc>
          <w:tcPr>
            <w:tcW w:w="3389" w:type="dxa"/>
            <w:shd w:val="clear" w:color="auto" w:fill="F8FAFC"/>
            <w:tcMar>
              <w:top w:w="90" w:type="dxa"/>
              <w:left w:w="90" w:type="dxa"/>
              <w:bottom w:w="90" w:type="dxa"/>
              <w:right w:w="90" w:type="dxa"/>
            </w:tcMar>
          </w:tcPr>
          <w:p w14:paraId="0FFD9A32">
            <w:pPr>
              <w:rPr>
                <w:rFonts w:hint="default" w:ascii="Times New Roman" w:hAnsi="Times New Roman" w:cs="Times New Roman"/>
              </w:rPr>
            </w:pPr>
            <w:r>
              <w:rPr>
                <w:rFonts w:hint="default" w:ascii="Times New Roman" w:hAnsi="Times New Roman" w:cs="Times New Roman"/>
                <w:sz w:val="17"/>
              </w:rPr>
              <w:t>Fixtures, validation, field completeness monitoring and connector versioning.</w:t>
            </w:r>
          </w:p>
        </w:tc>
      </w:tr>
      <w:tr w14:paraId="7385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74A1265F">
            <w:pPr>
              <w:rPr>
                <w:rFonts w:hint="default" w:ascii="Times New Roman" w:hAnsi="Times New Roman" w:cs="Times New Roman"/>
              </w:rPr>
            </w:pPr>
            <w:r>
              <w:rPr>
                <w:rFonts w:hint="default" w:ascii="Times New Roman" w:hAnsi="Times New Roman" w:cs="Times New Roman"/>
                <w:sz w:val="17"/>
              </w:rPr>
              <w:t>Duplicate/stale jobs</w:t>
            </w:r>
          </w:p>
        </w:tc>
        <w:tc>
          <w:tcPr>
            <w:tcW w:w="3389" w:type="dxa"/>
            <w:tcMar>
              <w:top w:w="90" w:type="dxa"/>
              <w:left w:w="90" w:type="dxa"/>
              <w:bottom w:w="90" w:type="dxa"/>
              <w:right w:w="90" w:type="dxa"/>
            </w:tcMar>
          </w:tcPr>
          <w:p w14:paraId="2260D441">
            <w:pPr>
              <w:rPr>
                <w:rFonts w:hint="default" w:ascii="Times New Roman" w:hAnsi="Times New Roman" w:cs="Times New Roman"/>
              </w:rPr>
            </w:pPr>
            <w:r>
              <w:rPr>
                <w:rFonts w:hint="default" w:ascii="Times New Roman" w:hAnsi="Times New Roman" w:cs="Times New Roman"/>
                <w:sz w:val="17"/>
              </w:rPr>
              <w:t>Poor alerts and repeated recommendations.</w:t>
            </w:r>
          </w:p>
        </w:tc>
        <w:tc>
          <w:tcPr>
            <w:tcW w:w="3389" w:type="dxa"/>
            <w:tcMar>
              <w:top w:w="90" w:type="dxa"/>
              <w:left w:w="90" w:type="dxa"/>
              <w:bottom w:w="90" w:type="dxa"/>
              <w:right w:w="90" w:type="dxa"/>
            </w:tcMar>
          </w:tcPr>
          <w:p w14:paraId="4566BCEA">
            <w:pPr>
              <w:rPr>
                <w:rFonts w:hint="default" w:ascii="Times New Roman" w:hAnsi="Times New Roman" w:cs="Times New Roman"/>
              </w:rPr>
            </w:pPr>
            <w:r>
              <w:rPr>
                <w:rFonts w:hint="default" w:ascii="Times New Roman" w:hAnsi="Times New Roman" w:cs="Times New Roman"/>
                <w:sz w:val="17"/>
              </w:rPr>
              <w:t>Canonical URLs, source IDs, content hashes, last_seen_at and active status.</w:t>
            </w:r>
          </w:p>
        </w:tc>
      </w:tr>
      <w:tr w14:paraId="35C0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392FC1D5">
            <w:pPr>
              <w:rPr>
                <w:rFonts w:hint="default" w:ascii="Times New Roman" w:hAnsi="Times New Roman" w:cs="Times New Roman"/>
              </w:rPr>
            </w:pPr>
            <w:r>
              <w:rPr>
                <w:rFonts w:hint="default" w:ascii="Times New Roman" w:hAnsi="Times New Roman" w:cs="Times New Roman"/>
                <w:sz w:val="17"/>
              </w:rPr>
              <w:t>LLM hallucination</w:t>
            </w:r>
          </w:p>
        </w:tc>
        <w:tc>
          <w:tcPr>
            <w:tcW w:w="3389" w:type="dxa"/>
            <w:shd w:val="clear" w:color="auto" w:fill="F8FAFC"/>
            <w:tcMar>
              <w:top w:w="90" w:type="dxa"/>
              <w:left w:w="90" w:type="dxa"/>
              <w:bottom w:w="90" w:type="dxa"/>
              <w:right w:w="90" w:type="dxa"/>
            </w:tcMar>
          </w:tcPr>
          <w:p w14:paraId="1795183E">
            <w:pPr>
              <w:rPr>
                <w:rFonts w:hint="default" w:ascii="Times New Roman" w:hAnsi="Times New Roman" w:cs="Times New Roman"/>
              </w:rPr>
            </w:pPr>
            <w:r>
              <w:rPr>
                <w:rFonts w:hint="default" w:ascii="Times New Roman" w:hAnsi="Times New Roman" w:cs="Times New Roman"/>
                <w:sz w:val="17"/>
              </w:rPr>
              <w:t>Misleading fit explanations.</w:t>
            </w:r>
          </w:p>
        </w:tc>
        <w:tc>
          <w:tcPr>
            <w:tcW w:w="3389" w:type="dxa"/>
            <w:shd w:val="clear" w:color="auto" w:fill="F8FAFC"/>
            <w:tcMar>
              <w:top w:w="90" w:type="dxa"/>
              <w:left w:w="90" w:type="dxa"/>
              <w:bottom w:w="90" w:type="dxa"/>
              <w:right w:w="90" w:type="dxa"/>
            </w:tcMar>
          </w:tcPr>
          <w:p w14:paraId="6E543B4F">
            <w:pPr>
              <w:rPr>
                <w:rFonts w:hint="default" w:ascii="Times New Roman" w:hAnsi="Times New Roman" w:cs="Times New Roman"/>
              </w:rPr>
            </w:pPr>
            <w:r>
              <w:rPr>
                <w:rFonts w:hint="default" w:ascii="Times New Roman" w:hAnsi="Times New Roman" w:cs="Times New Roman"/>
                <w:sz w:val="17"/>
              </w:rPr>
              <w:t>Retrieve evidence first, constrain prompts, return uncertainty, preserve source links and use structured outputs.</w:t>
            </w:r>
          </w:p>
        </w:tc>
      </w:tr>
      <w:tr w14:paraId="3D8B1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46534145">
            <w:pPr>
              <w:rPr>
                <w:rFonts w:hint="default" w:ascii="Times New Roman" w:hAnsi="Times New Roman" w:cs="Times New Roman"/>
              </w:rPr>
            </w:pPr>
            <w:r>
              <w:rPr>
                <w:rFonts w:hint="default" w:ascii="Times New Roman" w:hAnsi="Times New Roman" w:cs="Times New Roman"/>
                <w:sz w:val="17"/>
              </w:rPr>
              <w:t>Resume privacy</w:t>
            </w:r>
          </w:p>
        </w:tc>
        <w:tc>
          <w:tcPr>
            <w:tcW w:w="3389" w:type="dxa"/>
            <w:tcMar>
              <w:top w:w="90" w:type="dxa"/>
              <w:left w:w="90" w:type="dxa"/>
              <w:bottom w:w="90" w:type="dxa"/>
              <w:right w:w="90" w:type="dxa"/>
            </w:tcMar>
          </w:tcPr>
          <w:p w14:paraId="1CA55843">
            <w:pPr>
              <w:rPr>
                <w:rFonts w:hint="default" w:ascii="Times New Roman" w:hAnsi="Times New Roman" w:cs="Times New Roman"/>
              </w:rPr>
            </w:pPr>
            <w:r>
              <w:rPr>
                <w:rFonts w:hint="default" w:ascii="Times New Roman" w:hAnsi="Times New Roman" w:cs="Times New Roman"/>
                <w:sz w:val="17"/>
              </w:rPr>
              <w:t>Sensitive personal data exposure.</w:t>
            </w:r>
          </w:p>
        </w:tc>
        <w:tc>
          <w:tcPr>
            <w:tcW w:w="3389" w:type="dxa"/>
            <w:tcMar>
              <w:top w:w="90" w:type="dxa"/>
              <w:left w:w="90" w:type="dxa"/>
              <w:bottom w:w="90" w:type="dxa"/>
              <w:right w:w="90" w:type="dxa"/>
            </w:tcMar>
          </w:tcPr>
          <w:p w14:paraId="65CCA501">
            <w:pPr>
              <w:rPr>
                <w:rFonts w:hint="default" w:ascii="Times New Roman" w:hAnsi="Times New Roman" w:cs="Times New Roman"/>
              </w:rPr>
            </w:pPr>
            <w:r>
              <w:rPr>
                <w:rFonts w:hint="default" w:ascii="Times New Roman" w:hAnsi="Times New Roman" w:cs="Times New Roman"/>
                <w:sz w:val="17"/>
              </w:rPr>
              <w:t>Private storage, minimal logging, access control, encryption and configurable deletion.</w:t>
            </w:r>
          </w:p>
        </w:tc>
      </w:tr>
      <w:tr w14:paraId="5963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1BE875F5">
            <w:pPr>
              <w:rPr>
                <w:rFonts w:hint="default" w:ascii="Times New Roman" w:hAnsi="Times New Roman" w:cs="Times New Roman"/>
              </w:rPr>
            </w:pPr>
            <w:r>
              <w:rPr>
                <w:rFonts w:hint="default" w:ascii="Times New Roman" w:hAnsi="Times New Roman" w:cs="Times New Roman"/>
                <w:sz w:val="17"/>
              </w:rPr>
              <w:t>High notification noise</w:t>
            </w:r>
          </w:p>
        </w:tc>
        <w:tc>
          <w:tcPr>
            <w:tcW w:w="3389" w:type="dxa"/>
            <w:shd w:val="clear" w:color="auto" w:fill="F8FAFC"/>
            <w:tcMar>
              <w:top w:w="90" w:type="dxa"/>
              <w:left w:w="90" w:type="dxa"/>
              <w:bottom w:w="90" w:type="dxa"/>
              <w:right w:w="90" w:type="dxa"/>
            </w:tcMar>
          </w:tcPr>
          <w:p w14:paraId="24B096C0">
            <w:pPr>
              <w:rPr>
                <w:rFonts w:hint="default" w:ascii="Times New Roman" w:hAnsi="Times New Roman" w:cs="Times New Roman"/>
              </w:rPr>
            </w:pPr>
            <w:r>
              <w:rPr>
                <w:rFonts w:hint="default" w:ascii="Times New Roman" w:hAnsi="Times New Roman" w:cs="Times New Roman"/>
                <w:sz w:val="17"/>
              </w:rPr>
              <w:t>User ignores alerts.</w:t>
            </w:r>
          </w:p>
        </w:tc>
        <w:tc>
          <w:tcPr>
            <w:tcW w:w="3389" w:type="dxa"/>
            <w:shd w:val="clear" w:color="auto" w:fill="F8FAFC"/>
            <w:tcMar>
              <w:top w:w="90" w:type="dxa"/>
              <w:left w:w="90" w:type="dxa"/>
              <w:bottom w:w="90" w:type="dxa"/>
              <w:right w:w="90" w:type="dxa"/>
            </w:tcMar>
          </w:tcPr>
          <w:p w14:paraId="054632D9">
            <w:pPr>
              <w:rPr>
                <w:rFonts w:hint="default" w:ascii="Times New Roman" w:hAnsi="Times New Roman" w:cs="Times New Roman"/>
              </w:rPr>
            </w:pPr>
            <w:r>
              <w:rPr>
                <w:rFonts w:hint="default" w:ascii="Times New Roman" w:hAnsi="Times New Roman" w:cs="Times New Roman"/>
                <w:sz w:val="17"/>
              </w:rPr>
              <w:t>Hard filters, adjustable threshold, digest mode, feedback and duplicate suppression.</w:t>
            </w:r>
          </w:p>
        </w:tc>
      </w:tr>
      <w:tr w14:paraId="764C9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tcMar>
              <w:top w:w="90" w:type="dxa"/>
              <w:left w:w="90" w:type="dxa"/>
              <w:bottom w:w="90" w:type="dxa"/>
              <w:right w:w="90" w:type="dxa"/>
            </w:tcMar>
          </w:tcPr>
          <w:p w14:paraId="3B5A6E81">
            <w:pPr>
              <w:rPr>
                <w:rFonts w:hint="default" w:ascii="Times New Roman" w:hAnsi="Times New Roman" w:cs="Times New Roman"/>
              </w:rPr>
            </w:pPr>
            <w:r>
              <w:rPr>
                <w:rFonts w:hint="default" w:ascii="Times New Roman" w:hAnsi="Times New Roman" w:cs="Times New Roman"/>
                <w:sz w:val="17"/>
              </w:rPr>
              <w:t>Embedding/model changes</w:t>
            </w:r>
          </w:p>
        </w:tc>
        <w:tc>
          <w:tcPr>
            <w:tcW w:w="3389" w:type="dxa"/>
            <w:tcMar>
              <w:top w:w="90" w:type="dxa"/>
              <w:left w:w="90" w:type="dxa"/>
              <w:bottom w:w="90" w:type="dxa"/>
              <w:right w:w="90" w:type="dxa"/>
            </w:tcMar>
          </w:tcPr>
          <w:p w14:paraId="0D218FE9">
            <w:pPr>
              <w:rPr>
                <w:rFonts w:hint="default" w:ascii="Times New Roman" w:hAnsi="Times New Roman" w:cs="Times New Roman"/>
              </w:rPr>
            </w:pPr>
            <w:r>
              <w:rPr>
                <w:rFonts w:hint="default" w:ascii="Times New Roman" w:hAnsi="Times New Roman" w:cs="Times New Roman"/>
                <w:sz w:val="17"/>
              </w:rPr>
              <w:t>Index incompatibility or ranking drift.</w:t>
            </w:r>
          </w:p>
        </w:tc>
        <w:tc>
          <w:tcPr>
            <w:tcW w:w="3389" w:type="dxa"/>
            <w:tcMar>
              <w:top w:w="90" w:type="dxa"/>
              <w:left w:w="90" w:type="dxa"/>
              <w:bottom w:w="90" w:type="dxa"/>
              <w:right w:w="90" w:type="dxa"/>
            </w:tcMar>
          </w:tcPr>
          <w:p w14:paraId="430037F4">
            <w:pPr>
              <w:rPr>
                <w:rFonts w:hint="default" w:ascii="Times New Roman" w:hAnsi="Times New Roman" w:cs="Times New Roman"/>
              </w:rPr>
            </w:pPr>
            <w:r>
              <w:rPr>
                <w:rFonts w:hint="default" w:ascii="Times New Roman" w:hAnsi="Times New Roman" w:cs="Times New Roman"/>
                <w:sz w:val="17"/>
              </w:rPr>
              <w:t>Version embedding model and index; re-embed intentionally with migration records.</w:t>
            </w:r>
          </w:p>
        </w:tc>
      </w:tr>
      <w:tr w14:paraId="6750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9" w:type="dxa"/>
            <w:shd w:val="clear" w:color="auto" w:fill="F8FAFC"/>
            <w:tcMar>
              <w:top w:w="90" w:type="dxa"/>
              <w:left w:w="90" w:type="dxa"/>
              <w:bottom w:w="90" w:type="dxa"/>
              <w:right w:w="90" w:type="dxa"/>
            </w:tcMar>
          </w:tcPr>
          <w:p w14:paraId="073834F8">
            <w:pPr>
              <w:rPr>
                <w:rFonts w:hint="default" w:ascii="Times New Roman" w:hAnsi="Times New Roman" w:cs="Times New Roman"/>
              </w:rPr>
            </w:pPr>
            <w:r>
              <w:rPr>
                <w:rFonts w:hint="default" w:ascii="Times New Roman" w:hAnsi="Times New Roman" w:cs="Times New Roman"/>
                <w:sz w:val="17"/>
              </w:rPr>
              <w:t>Overreliance on semantic score</w:t>
            </w:r>
          </w:p>
        </w:tc>
        <w:tc>
          <w:tcPr>
            <w:tcW w:w="3389" w:type="dxa"/>
            <w:shd w:val="clear" w:color="auto" w:fill="F8FAFC"/>
            <w:tcMar>
              <w:top w:w="90" w:type="dxa"/>
              <w:left w:w="90" w:type="dxa"/>
              <w:bottom w:w="90" w:type="dxa"/>
              <w:right w:w="90" w:type="dxa"/>
            </w:tcMar>
          </w:tcPr>
          <w:p w14:paraId="2297FF15">
            <w:pPr>
              <w:rPr>
                <w:rFonts w:hint="default" w:ascii="Times New Roman" w:hAnsi="Times New Roman" w:cs="Times New Roman"/>
              </w:rPr>
            </w:pPr>
            <w:r>
              <w:rPr>
                <w:rFonts w:hint="default" w:ascii="Times New Roman" w:hAnsi="Times New Roman" w:cs="Times New Roman"/>
                <w:sz w:val="17"/>
              </w:rPr>
              <w:t>Relevant jobs may be missed or false positives ranked high.</w:t>
            </w:r>
          </w:p>
        </w:tc>
        <w:tc>
          <w:tcPr>
            <w:tcW w:w="3389" w:type="dxa"/>
            <w:shd w:val="clear" w:color="auto" w:fill="F8FAFC"/>
            <w:tcMar>
              <w:top w:w="90" w:type="dxa"/>
              <w:left w:w="90" w:type="dxa"/>
              <w:bottom w:w="90" w:type="dxa"/>
              <w:right w:w="90" w:type="dxa"/>
            </w:tcMar>
          </w:tcPr>
          <w:p w14:paraId="1D9330BB">
            <w:pPr>
              <w:rPr>
                <w:rFonts w:hint="default" w:ascii="Times New Roman" w:hAnsi="Times New Roman" w:cs="Times New Roman"/>
              </w:rPr>
            </w:pPr>
            <w:r>
              <w:rPr>
                <w:rFonts w:hint="default" w:ascii="Times New Roman" w:hAnsi="Times New Roman" w:cs="Times New Roman"/>
                <w:sz w:val="17"/>
              </w:rPr>
              <w:t>Hybrid scoring with explicit filters, structured skills and human feedback.</w:t>
            </w:r>
          </w:p>
        </w:tc>
      </w:tr>
    </w:tbl>
    <w:p w14:paraId="34797641">
      <w:pPr>
        <w:pStyle w:val="2"/>
        <w:rPr>
          <w:rFonts w:hint="default" w:ascii="Times New Roman" w:hAnsi="Times New Roman" w:cs="Times New Roman"/>
        </w:rPr>
      </w:pPr>
      <w:r>
        <w:rPr>
          <w:rFonts w:hint="default" w:ascii="Times New Roman" w:hAnsi="Times New Roman" w:cs="Times New Roman"/>
        </w:rPr>
        <w:t>19. MVP Acceptance Criteria</w:t>
      </w:r>
    </w:p>
    <w:p w14:paraId="4DC98D0D">
      <w:pPr>
        <w:pStyle w:val="23"/>
        <w:rPr>
          <w:rFonts w:hint="default" w:ascii="Times New Roman" w:hAnsi="Times New Roman" w:cs="Times New Roman"/>
        </w:rPr>
      </w:pPr>
      <w:r>
        <w:rPr>
          <w:rFonts w:hint="default" w:ascii="Times New Roman" w:hAnsi="Times New Roman" w:cs="Times New Roman"/>
        </w:rPr>
        <w:t>A resume can be uploaded and converted into both a structured candidate profile and searchable resume chunks.</w:t>
      </w:r>
    </w:p>
    <w:p w14:paraId="3875DB3C">
      <w:pPr>
        <w:pStyle w:val="23"/>
        <w:rPr>
          <w:rFonts w:hint="default" w:ascii="Times New Roman" w:hAnsi="Times New Roman" w:cs="Times New Roman"/>
        </w:rPr>
      </w:pPr>
      <w:r>
        <w:rPr>
          <w:rFonts w:hint="default" w:ascii="Times New Roman" w:hAnsi="Times New Roman" w:cs="Times New Roman"/>
        </w:rPr>
        <w:t>At least one source connector can ingest job listings into the common schema.</w:t>
      </w:r>
    </w:p>
    <w:p w14:paraId="7C7F58F5">
      <w:pPr>
        <w:pStyle w:val="23"/>
        <w:rPr>
          <w:rFonts w:hint="default" w:ascii="Times New Roman" w:hAnsi="Times New Roman" w:cs="Times New Roman"/>
        </w:rPr>
      </w:pPr>
      <w:r>
        <w:rPr>
          <w:rFonts w:hint="default" w:ascii="Times New Roman" w:hAnsi="Times New Roman" w:cs="Times New Roman"/>
        </w:rPr>
        <w:t>Repeated ingestion does not create duplicate records for the same job under normal conditions.</w:t>
      </w:r>
    </w:p>
    <w:p w14:paraId="150D68DC">
      <w:pPr>
        <w:pStyle w:val="23"/>
        <w:rPr>
          <w:rFonts w:hint="default" w:ascii="Times New Roman" w:hAnsi="Times New Roman" w:cs="Times New Roman"/>
        </w:rPr>
      </w:pPr>
      <w:r>
        <w:rPr>
          <w:rFonts w:hint="default" w:ascii="Times New Roman" w:hAnsi="Times New Roman" w:cs="Times New Roman"/>
        </w:rPr>
        <w:t>The user can ask natural-language questions and receive answers grounded in stored job/resume evidence.</w:t>
      </w:r>
    </w:p>
    <w:p w14:paraId="35E582F1">
      <w:pPr>
        <w:pStyle w:val="23"/>
        <w:rPr>
          <w:rFonts w:hint="default" w:ascii="Times New Roman" w:hAnsi="Times New Roman" w:cs="Times New Roman"/>
        </w:rPr>
      </w:pPr>
      <w:r>
        <w:rPr>
          <w:rFonts w:hint="default" w:ascii="Times New Roman" w:hAnsi="Times New Roman" w:cs="Times New Roman"/>
        </w:rPr>
        <w:t>Every recommended job includes a source URL or stable source identifier.</w:t>
      </w:r>
    </w:p>
    <w:p w14:paraId="34AA1E23">
      <w:pPr>
        <w:pStyle w:val="23"/>
        <w:rPr>
          <w:rFonts w:hint="default" w:ascii="Times New Roman" w:hAnsi="Times New Roman" w:cs="Times New Roman"/>
        </w:rPr>
      </w:pPr>
      <w:r>
        <w:rPr>
          <w:rFonts w:hint="default" w:ascii="Times New Roman" w:hAnsi="Times New Roman" w:cs="Times New Roman"/>
        </w:rPr>
        <w:t>Each new job receives a reproducible score with component scores or reasons.</w:t>
      </w:r>
    </w:p>
    <w:p w14:paraId="157C4061">
      <w:pPr>
        <w:pStyle w:val="23"/>
        <w:rPr>
          <w:rFonts w:hint="default" w:ascii="Times New Roman" w:hAnsi="Times New Roman" w:cs="Times New Roman"/>
        </w:rPr>
      </w:pPr>
      <w:r>
        <w:rPr>
          <w:rFonts w:hint="default" w:ascii="Times New Roman" w:hAnsi="Times New Roman" w:cs="Times New Roman"/>
        </w:rPr>
        <w:t>The system sends one notification for an unseen qualifying job and records the delivery event.</w:t>
      </w:r>
    </w:p>
    <w:p w14:paraId="57D157CF">
      <w:pPr>
        <w:pStyle w:val="23"/>
        <w:rPr>
          <w:rFonts w:hint="default" w:ascii="Times New Roman" w:hAnsi="Times New Roman" w:cs="Times New Roman"/>
        </w:rPr>
      </w:pPr>
      <w:r>
        <w:rPr>
          <w:rFonts w:hint="default" w:ascii="Times New Roman" w:hAnsi="Times New Roman" w:cs="Times New Roman"/>
        </w:rPr>
        <w:t>The user can mark a job relevant or not relevant and the feedback is stored.</w:t>
      </w:r>
    </w:p>
    <w:p w14:paraId="3F987024">
      <w:pPr>
        <w:pStyle w:val="23"/>
        <w:rPr>
          <w:rFonts w:hint="default" w:ascii="Times New Roman" w:hAnsi="Times New Roman" w:cs="Times New Roman"/>
        </w:rPr>
      </w:pPr>
      <w:r>
        <w:rPr>
          <w:rFonts w:hint="default" w:ascii="Times New Roman" w:hAnsi="Times New Roman" w:cs="Times New Roman"/>
        </w:rPr>
        <w:t>A second job source can be added through the connector interface without modifying the RAG chain.</w:t>
      </w:r>
    </w:p>
    <w:p w14:paraId="38547CBF">
      <w:pPr>
        <w:pStyle w:val="2"/>
        <w:rPr>
          <w:rFonts w:hint="default" w:ascii="Times New Roman" w:hAnsi="Times New Roman" w:cs="Times New Roman"/>
        </w:rPr>
      </w:pPr>
      <w:r>
        <w:rPr>
          <w:rFonts w:hint="default" w:ascii="Times New Roman" w:hAnsi="Times New Roman" w:cs="Times New Roman"/>
        </w:rPr>
        <w:t>20. Future Enhancements</w:t>
      </w:r>
    </w:p>
    <w:p w14:paraId="1E8CE7FA">
      <w:pPr>
        <w:pStyle w:val="23"/>
        <w:rPr>
          <w:rFonts w:hint="default" w:ascii="Times New Roman" w:hAnsi="Times New Roman" w:cs="Times New Roman"/>
        </w:rPr>
      </w:pPr>
      <w:r>
        <w:rPr>
          <w:rFonts w:hint="default" w:ascii="Times New Roman" w:hAnsi="Times New Roman" w:cs="Times New Roman"/>
        </w:rPr>
        <w:t>Indeed, Hiredly, JobStreet and company-career-site connectors.</w:t>
      </w:r>
    </w:p>
    <w:p w14:paraId="5F609DF7">
      <w:pPr>
        <w:pStyle w:val="23"/>
        <w:rPr>
          <w:rFonts w:hint="default" w:ascii="Times New Roman" w:hAnsi="Times New Roman" w:cs="Times New Roman"/>
        </w:rPr>
      </w:pPr>
      <w:r>
        <w:rPr>
          <w:rFonts w:hint="default" w:ascii="Times New Roman" w:hAnsi="Times New Roman" w:cs="Times New Roman"/>
        </w:rPr>
        <w:t>Job salary normalization and currency handling.</w:t>
      </w:r>
    </w:p>
    <w:p w14:paraId="1EC18454">
      <w:pPr>
        <w:pStyle w:val="23"/>
        <w:rPr>
          <w:rFonts w:hint="default" w:ascii="Times New Roman" w:hAnsi="Times New Roman" w:cs="Times New Roman"/>
        </w:rPr>
      </w:pPr>
      <w:r>
        <w:rPr>
          <w:rFonts w:hint="default" w:ascii="Times New Roman" w:hAnsi="Times New Roman" w:cs="Times New Roman"/>
        </w:rPr>
        <w:t>Company research RAG using official company pages and trusted sources.</w:t>
      </w:r>
    </w:p>
    <w:p w14:paraId="20C71572">
      <w:pPr>
        <w:pStyle w:val="23"/>
        <w:rPr>
          <w:rFonts w:hint="default" w:ascii="Times New Roman" w:hAnsi="Times New Roman" w:cs="Times New Roman"/>
        </w:rPr>
      </w:pPr>
      <w:r>
        <w:rPr>
          <w:rFonts w:hint="default" w:ascii="Times New Roman" w:hAnsi="Times New Roman" w:cs="Times New Roman"/>
        </w:rPr>
        <w:t>Application tracker with stages, interview notes and reminders.</w:t>
      </w:r>
    </w:p>
    <w:p w14:paraId="61A7D19F">
      <w:pPr>
        <w:pStyle w:val="23"/>
        <w:rPr>
          <w:rFonts w:hint="default" w:ascii="Times New Roman" w:hAnsi="Times New Roman" w:cs="Times New Roman"/>
        </w:rPr>
      </w:pPr>
      <w:r>
        <w:rPr>
          <w:rFonts w:hint="default" w:ascii="Times New Roman" w:hAnsi="Times New Roman" w:cs="Times New Roman"/>
        </w:rPr>
        <w:t>Resume-to-job tailoring suggestions that preserve truthfulness.</w:t>
      </w:r>
    </w:p>
    <w:p w14:paraId="28269FB7">
      <w:pPr>
        <w:pStyle w:val="23"/>
        <w:rPr>
          <w:rFonts w:hint="default" w:ascii="Times New Roman" w:hAnsi="Times New Roman" w:cs="Times New Roman"/>
        </w:rPr>
      </w:pPr>
      <w:r>
        <w:rPr>
          <w:rFonts w:hint="default" w:ascii="Times New Roman" w:hAnsi="Times New Roman" w:cs="Times New Roman"/>
        </w:rPr>
        <w:t>Cover-letter drafting grounded in the selected resume and job description.</w:t>
      </w:r>
    </w:p>
    <w:p w14:paraId="0B4C02BF">
      <w:pPr>
        <w:pStyle w:val="23"/>
        <w:rPr>
          <w:rFonts w:hint="default" w:ascii="Times New Roman" w:hAnsi="Times New Roman" w:cs="Times New Roman"/>
        </w:rPr>
      </w:pPr>
      <w:r>
        <w:rPr>
          <w:rFonts w:hint="default" w:ascii="Times New Roman" w:hAnsi="Times New Roman" w:cs="Times New Roman"/>
        </w:rPr>
        <w:t>Personalized reranking learned from relevant/not-relevant/applied feedback.</w:t>
      </w:r>
    </w:p>
    <w:p w14:paraId="0E1BFB76">
      <w:pPr>
        <w:pStyle w:val="23"/>
        <w:rPr>
          <w:rFonts w:hint="default" w:ascii="Times New Roman" w:hAnsi="Times New Roman" w:cs="Times New Roman"/>
        </w:rPr>
      </w:pPr>
      <w:r>
        <w:rPr>
          <w:rFonts w:hint="default" w:ascii="Times New Roman" w:hAnsi="Times New Roman" w:cs="Times New Roman"/>
        </w:rPr>
        <w:t>Multiple candidate profiles for different career directions.</w:t>
      </w:r>
    </w:p>
    <w:p w14:paraId="2750294F">
      <w:pPr>
        <w:pStyle w:val="23"/>
        <w:rPr>
          <w:rFonts w:hint="default" w:ascii="Times New Roman" w:hAnsi="Times New Roman" w:cs="Times New Roman"/>
        </w:rPr>
      </w:pPr>
      <w:r>
        <w:rPr>
          <w:rFonts w:hint="default" w:ascii="Times New Roman" w:hAnsi="Times New Roman" w:cs="Times New Roman"/>
        </w:rPr>
        <w:t>LangGraph agent for multi-step questions such as compare role, company, commute and skill gaps.</w:t>
      </w:r>
    </w:p>
    <w:p w14:paraId="393414F1">
      <w:pPr>
        <w:pStyle w:val="23"/>
        <w:rPr>
          <w:rFonts w:hint="default" w:ascii="Times New Roman" w:hAnsi="Times New Roman" w:cs="Times New Roman"/>
        </w:rPr>
      </w:pPr>
      <w:r>
        <w:rPr>
          <w:rFonts w:hint="default" w:ascii="Times New Roman" w:hAnsi="Times New Roman" w:cs="Times New Roman"/>
        </w:rPr>
        <w:t>Daily or weekly digest with top jobs, newly trending skills and repeated skill gaps.</w:t>
      </w:r>
    </w:p>
    <w:p w14:paraId="1A0EFD46">
      <w:pPr>
        <w:pStyle w:val="2"/>
        <w:rPr>
          <w:rFonts w:hint="default" w:ascii="Times New Roman" w:hAnsi="Times New Roman" w:cs="Times New Roman"/>
        </w:rPr>
      </w:pPr>
      <w:r>
        <w:rPr>
          <w:rFonts w:hint="default" w:ascii="Times New Roman" w:hAnsi="Times New Roman" w:cs="Times New Roman"/>
        </w:rPr>
        <w:t>21. Recommended MVP Build Order</w:t>
      </w:r>
    </w:p>
    <w:p w14:paraId="37303471">
      <w:pPr>
        <w:rPr>
          <w:rFonts w:hint="default" w:ascii="Times New Roman" w:hAnsi="Times New Roman" w:cs="Times New Roman"/>
        </w:rPr>
      </w:pPr>
      <w:r>
        <w:rPr>
          <w:rFonts w:hint="default" w:ascii="Times New Roman" w:hAnsi="Times New Roman" w:cs="Times New Roman"/>
        </w:rPr>
        <w:t>The most practical sequence is to make the core useful before adding more sources:</w:t>
      </w:r>
    </w:p>
    <w:p w14:paraId="10EF564B">
      <w:pPr>
        <w:pStyle w:val="29"/>
        <w:rPr>
          <w:rFonts w:hint="default" w:ascii="Times New Roman" w:hAnsi="Times New Roman" w:cs="Times New Roman"/>
        </w:rPr>
      </w:pPr>
      <w:r>
        <w:rPr>
          <w:rFonts w:hint="default" w:ascii="Times New Roman" w:hAnsi="Times New Roman" w:cs="Times New Roman"/>
        </w:rPr>
        <w:t>Start with a small set of sample jobs and one resume; define the job schema and candidate profile.</w:t>
      </w:r>
    </w:p>
    <w:p w14:paraId="3ACAB5BF">
      <w:pPr>
        <w:pStyle w:val="29"/>
        <w:rPr>
          <w:rFonts w:hint="default" w:ascii="Times New Roman" w:hAnsi="Times New Roman" w:cs="Times New Roman"/>
        </w:rPr>
      </w:pPr>
      <w:r>
        <w:rPr>
          <w:rFonts w:hint="default" w:ascii="Times New Roman" w:hAnsi="Times New Roman" w:cs="Times New Roman"/>
        </w:rPr>
        <w:t>Build resume parsing and the RAG Q&amp;A flow first so the system can already answer job/resume questions.</w:t>
      </w:r>
    </w:p>
    <w:p w14:paraId="6CAB4AB5">
      <w:pPr>
        <w:pStyle w:val="29"/>
        <w:rPr>
          <w:rFonts w:hint="default" w:ascii="Times New Roman" w:hAnsi="Times New Roman" w:cs="Times New Roman"/>
        </w:rPr>
      </w:pPr>
      <w:r>
        <w:rPr>
          <w:rFonts w:hint="default" w:ascii="Times New Roman" w:hAnsi="Times New Roman" w:cs="Times New Roman"/>
        </w:rPr>
        <w:t>Add the source connector and ingestion pipeline behind a strict adapter interface.</w:t>
      </w:r>
    </w:p>
    <w:p w14:paraId="689A43B0">
      <w:pPr>
        <w:pStyle w:val="29"/>
        <w:rPr>
          <w:rFonts w:hint="default" w:ascii="Times New Roman" w:hAnsi="Times New Roman" w:cs="Times New Roman"/>
        </w:rPr>
      </w:pPr>
      <w:r>
        <w:rPr>
          <w:rFonts w:hint="default" w:ascii="Times New Roman" w:hAnsi="Times New Roman" w:cs="Times New Roman"/>
        </w:rPr>
        <w:t>Add hybrid match scoring and explanations.</w:t>
      </w:r>
    </w:p>
    <w:p w14:paraId="32FD98F9">
      <w:pPr>
        <w:pStyle w:val="29"/>
        <w:rPr>
          <w:rFonts w:hint="default" w:ascii="Times New Roman" w:hAnsi="Times New Roman" w:cs="Times New Roman"/>
        </w:rPr>
      </w:pPr>
      <w:r>
        <w:rPr>
          <w:rFonts w:hint="default" w:ascii="Times New Roman" w:hAnsi="Times New Roman" w:cs="Times New Roman"/>
        </w:rPr>
        <w:t>Add scheduled checks and one notification channel.</w:t>
      </w:r>
    </w:p>
    <w:p w14:paraId="5694964E">
      <w:pPr>
        <w:pStyle w:val="29"/>
        <w:rPr>
          <w:rFonts w:hint="default" w:ascii="Times New Roman" w:hAnsi="Times New Roman" w:cs="Times New Roman"/>
        </w:rPr>
      </w:pPr>
      <w:r>
        <w:rPr>
          <w:rFonts w:hint="default" w:ascii="Times New Roman" w:hAnsi="Times New Roman" w:cs="Times New Roman"/>
        </w:rPr>
        <w:t>Collect feedback and evaluate retrieval/matching quality before expanding to more job boards.</w:t>
      </w:r>
    </w:p>
    <w:p w14:paraId="23FE1B7A">
      <w:pPr>
        <w:rPr>
          <w:rFonts w:hint="default" w:ascii="Times New Roman" w:hAnsi="Times New Roman" w:cs="Times New Roman"/>
        </w:rPr>
      </w:pPr>
      <w:r>
        <w:rPr>
          <w:rFonts w:hint="default" w:ascii="Times New Roman" w:hAnsi="Times New Roman" w:cs="Times New Roman"/>
          <w:b/>
          <w:color w:val="1E3A8A"/>
        </w:rPr>
        <w:t xml:space="preserve">Recommended architectural decision: </w:t>
      </w:r>
      <w:r>
        <w:rPr>
          <w:rFonts w:hint="default" w:ascii="Times New Roman" w:hAnsi="Times New Roman" w:cs="Times New Roman"/>
        </w:rPr>
        <w:t>treat the resume as a first-class knowledge source and candidate profile, not merely a giant prompt variable. Treat each job board as a replaceable connector, not as the center of the application. The long-lived value of the project is the normalized job corpus, the RAG layer, the matching logic and the feedback loop.</w:t>
      </w:r>
    </w:p>
    <w:p w14:paraId="318588BB">
      <w:pPr>
        <w:pStyle w:val="2"/>
        <w:rPr>
          <w:rFonts w:hint="default" w:ascii="Times New Roman" w:hAnsi="Times New Roman" w:cs="Times New Roman"/>
        </w:rPr>
      </w:pPr>
      <w:r>
        <w:rPr>
          <w:rFonts w:hint="default" w:ascii="Times New Roman" w:hAnsi="Times New Roman" w:cs="Times New Roman"/>
        </w:rPr>
        <w:t>22. References</w:t>
      </w:r>
    </w:p>
    <w:p w14:paraId="45DE0B82">
      <w:pPr>
        <w:ind w:left="360" w:hanging="360"/>
        <w:rPr>
          <w:rFonts w:hint="default" w:ascii="Times New Roman" w:hAnsi="Times New Roman" w:cs="Times New Roman"/>
        </w:rPr>
      </w:pPr>
      <w:r>
        <w:rPr>
          <w:rFonts w:hint="default" w:ascii="Times New Roman" w:hAnsi="Times New Roman" w:cs="Times New Roman"/>
          <w:b/>
        </w:rPr>
        <w:t xml:space="preserve">1. LinkedIn User Agreement. </w:t>
      </w:r>
      <w:r>
        <w:rPr>
          <w:rFonts w:hint="default" w:ascii="Times New Roman" w:hAnsi="Times New Roman" w:cs="Times New Roman"/>
        </w:rPr>
        <w:t>https://www.linkedin.com/legal/user-agreement. Accessed July 2026. Defines contractual restrictions and platform-use terms.</w:t>
      </w:r>
    </w:p>
    <w:p w14:paraId="65221308">
      <w:pPr>
        <w:ind w:left="360" w:hanging="360"/>
        <w:rPr>
          <w:rFonts w:hint="default" w:ascii="Times New Roman" w:hAnsi="Times New Roman" w:cs="Times New Roman"/>
        </w:rPr>
      </w:pPr>
      <w:r>
        <w:rPr>
          <w:rFonts w:hint="default" w:ascii="Times New Roman" w:hAnsi="Times New Roman" w:cs="Times New Roman"/>
          <w:b/>
        </w:rPr>
        <w:t xml:space="preserve">2. LinkedIn Help: Prohibited software and extensions. </w:t>
      </w:r>
      <w:r>
        <w:rPr>
          <w:rFonts w:hint="default" w:ascii="Times New Roman" w:hAnsi="Times New Roman" w:cs="Times New Roman"/>
        </w:rPr>
        <w:t>https://www.linkedin.com/help/linkedin/answer/a1341387. States that LinkedIn does not permit third-party crawlers, bots, browser plug-ins or extensions that scrape or automate activity.</w:t>
      </w:r>
    </w:p>
    <w:p w14:paraId="7F735339">
      <w:pPr>
        <w:ind w:left="360" w:hanging="360"/>
        <w:rPr>
          <w:rFonts w:hint="default" w:ascii="Times New Roman" w:hAnsi="Times New Roman" w:cs="Times New Roman"/>
        </w:rPr>
      </w:pPr>
      <w:r>
        <w:rPr>
          <w:rFonts w:hint="default" w:ascii="Times New Roman" w:hAnsi="Times New Roman" w:cs="Times New Roman"/>
          <w:b/>
        </w:rPr>
        <w:t xml:space="preserve">3. LangChain Documentation: Retrieval. </w:t>
      </w:r>
      <w:r>
        <w:rPr>
          <w:rFonts w:hint="default" w:ascii="Times New Roman" w:hAnsi="Times New Roman" w:cs="Times New Roman"/>
        </w:rPr>
        <w:t>https://docs.langchain.com/oss/python/langchain/retrieval. Describes retrieval building blocks and two-step vs agentic RAG patterns.</w:t>
      </w:r>
    </w:p>
    <w:p w14:paraId="4AB2696B">
      <w:pPr>
        <w:ind w:left="360" w:hanging="360"/>
        <w:rPr>
          <w:rFonts w:hint="default" w:ascii="Times New Roman" w:hAnsi="Times New Roman" w:cs="Times New Roman"/>
        </w:rPr>
      </w:pPr>
      <w:r>
        <w:rPr>
          <w:rFonts w:hint="default" w:ascii="Times New Roman" w:hAnsi="Times New Roman" w:cs="Times New Roman"/>
          <w:b/>
        </w:rPr>
        <w:t xml:space="preserve">4. LangChain Documentation: Build a RAG agent with LangChain. </w:t>
      </w:r>
      <w:r>
        <w:rPr>
          <w:rFonts w:hint="default" w:ascii="Times New Roman" w:hAnsi="Times New Roman" w:cs="Times New Roman"/>
        </w:rPr>
        <w:t>https://docs.langchain.com/oss/python/langchain/rag. Official tutorial for retrieval followed by generation.</w:t>
      </w:r>
    </w:p>
    <w:p w14:paraId="664AC65D">
      <w:pPr>
        <w:ind w:left="360" w:hanging="360"/>
        <w:rPr>
          <w:rFonts w:hint="default" w:ascii="Times New Roman" w:hAnsi="Times New Roman" w:cs="Times New Roman"/>
        </w:rPr>
      </w:pPr>
      <w:r>
        <w:rPr>
          <w:rFonts w:hint="default" w:ascii="Times New Roman" w:hAnsi="Times New Roman" w:cs="Times New Roman"/>
          <w:b/>
        </w:rPr>
        <w:t xml:space="preserve">5. LangChain Documentation: Semantic search engine. </w:t>
      </w:r>
      <w:r>
        <w:rPr>
          <w:rFonts w:hint="default" w:ascii="Times New Roman" w:hAnsi="Times New Roman" w:cs="Times New Roman"/>
        </w:rPr>
        <w:t>https://docs.langchain.com/oss/python/langchain/knowledge-base. Official guide covering indexing and semantic retrieval for RAG-style applications.</w:t>
      </w:r>
    </w:p>
    <w:p w14:paraId="1FB89BA3">
      <w:pPr>
        <w:ind w:left="360" w:hanging="360"/>
        <w:rPr>
          <w:rFonts w:hint="default" w:ascii="Times New Roman" w:hAnsi="Times New Roman" w:cs="Times New Roman"/>
        </w:rPr>
      </w:pPr>
      <w:r>
        <w:rPr>
          <w:rFonts w:hint="default" w:ascii="Times New Roman" w:hAnsi="Times New Roman" w:cs="Times New Roman"/>
          <w:b/>
        </w:rPr>
        <w:t xml:space="preserve">6. LangChain Documentation: Short-term memory. </w:t>
      </w:r>
      <w:r>
        <w:rPr>
          <w:rFonts w:hint="default" w:ascii="Times New Roman" w:hAnsi="Times New Roman" w:cs="Times New Roman"/>
        </w:rPr>
        <w:t>https://docs.langchain.com/oss/python/langchain/short-term-memory. Relevant if multi-turn conversational memory is added.</w:t>
      </w:r>
    </w:p>
    <w:p w14:paraId="06D20F4A">
      <w:pPr>
        <w:ind w:left="360" w:hanging="360"/>
        <w:rPr>
          <w:rFonts w:hint="default" w:ascii="Times New Roman" w:hAnsi="Times New Roman" w:cs="Times New Roman"/>
        </w:rPr>
      </w:pPr>
      <w:r>
        <w:rPr>
          <w:rFonts w:hint="default" w:ascii="Times New Roman" w:hAnsi="Times New Roman" w:cs="Times New Roman"/>
          <w:b/>
        </w:rPr>
        <w:t xml:space="preserve">7. LangGraph Documentation: Overview. </w:t>
      </w:r>
      <w:r>
        <w:rPr>
          <w:rFonts w:hint="default" w:ascii="Times New Roman" w:hAnsi="Times New Roman" w:cs="Times New Roman"/>
        </w:rPr>
        <w:t>https://docs.langchain.com/oss/python/langgraph/overview. Optional future orchestration for stateful and multi-step agent workflows.</w:t>
      </w:r>
    </w:p>
    <w:p w14:paraId="49DF06CE">
      <w:pPr>
        <w:ind w:left="360" w:hanging="360"/>
        <w:rPr>
          <w:rFonts w:hint="default" w:ascii="Times New Roman" w:hAnsi="Times New Roman" w:cs="Times New Roman"/>
        </w:rPr>
      </w:pPr>
      <w:r>
        <w:rPr>
          <w:rFonts w:hint="default" w:ascii="Times New Roman" w:hAnsi="Times New Roman" w:cs="Times New Roman"/>
          <w:b/>
        </w:rPr>
        <w:t xml:space="preserve">8. LangSmith Documentation: Evaluate a RAG application. </w:t>
      </w:r>
      <w:r>
        <w:rPr>
          <w:rFonts w:hint="default" w:ascii="Times New Roman" w:hAnsi="Times New Roman" w:cs="Times New Roman"/>
        </w:rPr>
        <w:t>https://docs.langchain.com/langsmith/evaluate-rag-tutorial. Official guidance for creating datasets and evaluating RAG systems.</w:t>
      </w:r>
    </w:p>
    <w:p w14:paraId="5A58D4E8">
      <w:pPr>
        <w:pStyle w:val="2"/>
        <w:rPr>
          <w:rFonts w:hint="default" w:ascii="Times New Roman" w:hAnsi="Times New Roman" w:cs="Times New Roman"/>
        </w:rPr>
      </w:pPr>
      <w:r>
        <w:rPr>
          <w:rFonts w:hint="default" w:ascii="Times New Roman" w:hAnsi="Times New Roman" w:cs="Times New Roman"/>
        </w:rPr>
        <w:t>Appendix A. Example Structured Match Output</w:t>
      </w:r>
    </w:p>
    <w:p w14:paraId="14914189">
      <w:pPr>
        <w:rPr>
          <w:rFonts w:hint="default" w:ascii="Times New Roman" w:hAnsi="Times New Roman" w:cs="Times New Roman"/>
        </w:rPr>
      </w:pPr>
      <w:r>
        <w:rPr>
          <w:rFonts w:hint="default" w:ascii="Times New Roman" w:hAnsi="Times New Roman" w:cs="Times New Roman"/>
          <w:sz w:val="16"/>
        </w:rPr>
        <w:t>{</w:t>
      </w:r>
      <w:r>
        <w:rPr>
          <w:rFonts w:hint="default" w:ascii="Times New Roman" w:hAnsi="Times New Roman" w:cs="Times New Roman"/>
          <w:sz w:val="16"/>
        </w:rPr>
        <w:br w:type="textWrapping"/>
      </w:r>
      <w:r>
        <w:rPr>
          <w:rFonts w:hint="default" w:ascii="Times New Roman" w:hAnsi="Times New Roman" w:cs="Times New Roman"/>
          <w:sz w:val="16"/>
        </w:rPr>
        <w:t xml:space="preserve">  "job_id": "job_123",</w:t>
      </w:r>
      <w:r>
        <w:rPr>
          <w:rFonts w:hint="default" w:ascii="Times New Roman" w:hAnsi="Times New Roman" w:cs="Times New Roman"/>
          <w:sz w:val="16"/>
        </w:rPr>
        <w:br w:type="textWrapping"/>
      </w:r>
      <w:r>
        <w:rPr>
          <w:rFonts w:hint="default" w:ascii="Times New Roman" w:hAnsi="Times New Roman" w:cs="Times New Roman"/>
          <w:sz w:val="16"/>
        </w:rPr>
        <w:t xml:space="preserve">  "profile_id": "candidate_main",</w:t>
      </w:r>
      <w:r>
        <w:rPr>
          <w:rFonts w:hint="default" w:ascii="Times New Roman" w:hAnsi="Times New Roman" w:cs="Times New Roman"/>
          <w:sz w:val="16"/>
        </w:rPr>
        <w:br w:type="textWrapping"/>
      </w:r>
      <w:r>
        <w:rPr>
          <w:rFonts w:hint="default" w:ascii="Times New Roman" w:hAnsi="Times New Roman" w:cs="Times New Roman"/>
          <w:sz w:val="16"/>
        </w:rPr>
        <w:t xml:space="preserve">  "match_score": 84,</w:t>
      </w:r>
      <w:r>
        <w:rPr>
          <w:rFonts w:hint="default" w:ascii="Times New Roman" w:hAnsi="Times New Roman" w:cs="Times New Roman"/>
          <w:sz w:val="16"/>
        </w:rPr>
        <w:br w:type="textWrapping"/>
      </w:r>
      <w:r>
        <w:rPr>
          <w:rFonts w:hint="default" w:ascii="Times New Roman" w:hAnsi="Times New Roman" w:cs="Times New Roman"/>
          <w:sz w:val="16"/>
        </w:rPr>
        <w:t xml:space="preserve">  "classification": "strong_match",</w:t>
      </w:r>
      <w:r>
        <w:rPr>
          <w:rFonts w:hint="default" w:ascii="Times New Roman" w:hAnsi="Times New Roman" w:cs="Times New Roman"/>
          <w:sz w:val="16"/>
        </w:rPr>
        <w:br w:type="textWrapping"/>
      </w:r>
      <w:r>
        <w:rPr>
          <w:rFonts w:hint="default" w:ascii="Times New Roman" w:hAnsi="Times New Roman" w:cs="Times New Roman"/>
          <w:sz w:val="16"/>
        </w:rPr>
        <w:t xml:space="preserve">  "component_scores": {</w:t>
      </w:r>
      <w:r>
        <w:rPr>
          <w:rFonts w:hint="default" w:ascii="Times New Roman" w:hAnsi="Times New Roman" w:cs="Times New Roman"/>
          <w:sz w:val="16"/>
        </w:rPr>
        <w:br w:type="textWrapping"/>
      </w:r>
      <w:r>
        <w:rPr>
          <w:rFonts w:hint="default" w:ascii="Times New Roman" w:hAnsi="Times New Roman" w:cs="Times New Roman"/>
          <w:sz w:val="16"/>
        </w:rPr>
        <w:t xml:space="preserve">    "semantic_similarity": 89,</w:t>
      </w:r>
      <w:r>
        <w:rPr>
          <w:rFonts w:hint="default" w:ascii="Times New Roman" w:hAnsi="Times New Roman" w:cs="Times New Roman"/>
          <w:sz w:val="16"/>
        </w:rPr>
        <w:br w:type="textWrapping"/>
      </w:r>
      <w:r>
        <w:rPr>
          <w:rFonts w:hint="default" w:ascii="Times New Roman" w:hAnsi="Times New Roman" w:cs="Times New Roman"/>
          <w:sz w:val="16"/>
        </w:rPr>
        <w:t xml:space="preserve">    "skill_overlap": 82,</w:t>
      </w:r>
      <w:r>
        <w:rPr>
          <w:rFonts w:hint="default" w:ascii="Times New Roman" w:hAnsi="Times New Roman" w:cs="Times New Roman"/>
          <w:sz w:val="16"/>
        </w:rPr>
        <w:br w:type="textWrapping"/>
      </w:r>
      <w:r>
        <w:rPr>
          <w:rFonts w:hint="default" w:ascii="Times New Roman" w:hAnsi="Times New Roman" w:cs="Times New Roman"/>
          <w:sz w:val="16"/>
        </w:rPr>
        <w:t xml:space="preserve">    "role_level_fit": 90,</w:t>
      </w:r>
      <w:r>
        <w:rPr>
          <w:rFonts w:hint="default" w:ascii="Times New Roman" w:hAnsi="Times New Roman" w:cs="Times New Roman"/>
          <w:sz w:val="16"/>
        </w:rPr>
        <w:br w:type="textWrapping"/>
      </w:r>
      <w:r>
        <w:rPr>
          <w:rFonts w:hint="default" w:ascii="Times New Roman" w:hAnsi="Times New Roman" w:cs="Times New Roman"/>
          <w:sz w:val="16"/>
        </w:rPr>
        <w:t xml:space="preserve">    "location_fit": 100</w:t>
      </w:r>
      <w:r>
        <w:rPr>
          <w:rFonts w:hint="default" w:ascii="Times New Roman" w:hAnsi="Times New Roman" w:cs="Times New Roman"/>
          <w:sz w:val="16"/>
        </w:rPr>
        <w:br w:type="textWrapping"/>
      </w:r>
      <w:r>
        <w:rPr>
          <w:rFonts w:hint="default" w:ascii="Times New Roman" w:hAnsi="Times New Roman" w:cs="Times New Roman"/>
          <w:sz w:val="16"/>
        </w:rPr>
        <w:t xml:space="preserve">  },</w:t>
      </w:r>
      <w:r>
        <w:rPr>
          <w:rFonts w:hint="default" w:ascii="Times New Roman" w:hAnsi="Times New Roman" w:cs="Times New Roman"/>
          <w:sz w:val="16"/>
        </w:rPr>
        <w:br w:type="textWrapping"/>
      </w:r>
      <w:r>
        <w:rPr>
          <w:rFonts w:hint="default" w:ascii="Times New Roman" w:hAnsi="Times New Roman" w:cs="Times New Roman"/>
          <w:sz w:val="16"/>
        </w:rPr>
        <w:t xml:space="preserve">  "strong_reasons": [</w:t>
      </w:r>
      <w:r>
        <w:rPr>
          <w:rFonts w:hint="default" w:ascii="Times New Roman" w:hAnsi="Times New Roman" w:cs="Times New Roman"/>
          <w:sz w:val="16"/>
        </w:rPr>
        <w:br w:type="textWrapping"/>
      </w:r>
      <w:r>
        <w:rPr>
          <w:rFonts w:hint="default" w:ascii="Times New Roman" w:hAnsi="Times New Roman" w:cs="Times New Roman"/>
          <w:sz w:val="16"/>
        </w:rPr>
        <w:t xml:space="preserve">    "Python and SQL are directly supported by candidate evidence.",</w:t>
      </w:r>
      <w:r>
        <w:rPr>
          <w:rFonts w:hint="default" w:ascii="Times New Roman" w:hAnsi="Times New Roman" w:cs="Times New Roman"/>
          <w:sz w:val="16"/>
        </w:rPr>
        <w:br w:type="textWrapping"/>
      </w:r>
      <w:r>
        <w:rPr>
          <w:rFonts w:hint="default" w:ascii="Times New Roman" w:hAnsi="Times New Roman" w:cs="Times New Roman"/>
          <w:sz w:val="16"/>
        </w:rPr>
        <w:t xml:space="preserve">    "The role is entry-level and matches the target role family.",</w:t>
      </w:r>
      <w:r>
        <w:rPr>
          <w:rFonts w:hint="default" w:ascii="Times New Roman" w:hAnsi="Times New Roman" w:cs="Times New Roman"/>
          <w:sz w:val="16"/>
        </w:rPr>
        <w:br w:type="textWrapping"/>
      </w:r>
      <w:r>
        <w:rPr>
          <w:rFonts w:hint="default" w:ascii="Times New Roman" w:hAnsi="Times New Roman" w:cs="Times New Roman"/>
          <w:sz w:val="16"/>
        </w:rPr>
        <w:t xml:space="preserve">    "Location/work mode satisfies current preferences."</w:t>
      </w:r>
      <w:r>
        <w:rPr>
          <w:rFonts w:hint="default" w:ascii="Times New Roman" w:hAnsi="Times New Roman" w:cs="Times New Roman"/>
          <w:sz w:val="16"/>
        </w:rPr>
        <w:br w:type="textWrapping"/>
      </w:r>
      <w:r>
        <w:rPr>
          <w:rFonts w:hint="default" w:ascii="Times New Roman" w:hAnsi="Times New Roman" w:cs="Times New Roman"/>
          <w:sz w:val="16"/>
        </w:rPr>
        <w:t xml:space="preserve">  ],</w:t>
      </w:r>
      <w:r>
        <w:rPr>
          <w:rFonts w:hint="default" w:ascii="Times New Roman" w:hAnsi="Times New Roman" w:cs="Times New Roman"/>
          <w:sz w:val="16"/>
        </w:rPr>
        <w:br w:type="textWrapping"/>
      </w:r>
      <w:r>
        <w:rPr>
          <w:rFonts w:hint="default" w:ascii="Times New Roman" w:hAnsi="Times New Roman" w:cs="Times New Roman"/>
          <w:sz w:val="16"/>
        </w:rPr>
        <w:t xml:space="preserve">  "gaps": [</w:t>
      </w:r>
      <w:r>
        <w:rPr>
          <w:rFonts w:hint="default" w:ascii="Times New Roman" w:hAnsi="Times New Roman" w:cs="Times New Roman"/>
          <w:sz w:val="16"/>
        </w:rPr>
        <w:br w:type="textWrapping"/>
      </w:r>
      <w:r>
        <w:rPr>
          <w:rFonts w:hint="default" w:ascii="Times New Roman" w:hAnsi="Times New Roman" w:cs="Times New Roman"/>
          <w:sz w:val="16"/>
        </w:rPr>
        <w:t xml:space="preserve">    "Docker is requested but not clearly supported by the retrieved resume evidence."</w:t>
      </w:r>
      <w:r>
        <w:rPr>
          <w:rFonts w:hint="default" w:ascii="Times New Roman" w:hAnsi="Times New Roman" w:cs="Times New Roman"/>
          <w:sz w:val="16"/>
        </w:rPr>
        <w:br w:type="textWrapping"/>
      </w:r>
      <w:r>
        <w:rPr>
          <w:rFonts w:hint="default" w:ascii="Times New Roman" w:hAnsi="Times New Roman" w:cs="Times New Roman"/>
          <w:sz w:val="16"/>
        </w:rPr>
        <w:t xml:space="preserve">  ],</w:t>
      </w:r>
      <w:r>
        <w:rPr>
          <w:rFonts w:hint="default" w:ascii="Times New Roman" w:hAnsi="Times New Roman" w:cs="Times New Roman"/>
          <w:sz w:val="16"/>
        </w:rPr>
        <w:br w:type="textWrapping"/>
      </w:r>
      <w:r>
        <w:rPr>
          <w:rFonts w:hint="default" w:ascii="Times New Roman" w:hAnsi="Times New Roman" w:cs="Times New Roman"/>
          <w:sz w:val="16"/>
        </w:rPr>
        <w:t xml:space="preserve">  "source_url": "https://example.com/job/123",</w:t>
      </w:r>
      <w:r>
        <w:rPr>
          <w:rFonts w:hint="default" w:ascii="Times New Roman" w:hAnsi="Times New Roman" w:cs="Times New Roman"/>
          <w:sz w:val="16"/>
        </w:rPr>
        <w:br w:type="textWrapping"/>
      </w:r>
      <w:r>
        <w:rPr>
          <w:rFonts w:hint="default" w:ascii="Times New Roman" w:hAnsi="Times New Roman" w:cs="Times New Roman"/>
          <w:sz w:val="16"/>
        </w:rPr>
        <w:t xml:space="preserve">  "should_notify": true</w:t>
      </w:r>
      <w:r>
        <w:rPr>
          <w:rFonts w:hint="default" w:ascii="Times New Roman" w:hAnsi="Times New Roman" w:cs="Times New Roman"/>
          <w:sz w:val="16"/>
        </w:rPr>
        <w:br w:type="textWrapping"/>
      </w:r>
      <w:r>
        <w:rPr>
          <w:rFonts w:hint="default" w:ascii="Times New Roman" w:hAnsi="Times New Roman" w:cs="Times New Roman"/>
          <w:sz w:val="16"/>
        </w:rPr>
        <w:t>}</w:t>
      </w:r>
    </w:p>
    <w:sectPr>
      <w:headerReference r:id="rId5" w:type="default"/>
      <w:footerReference r:id="rId6"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18ABA">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0F2D3">
    <w:pPr>
      <w:pStyle w:val="19"/>
      <w:jc w:val="right"/>
    </w:pPr>
    <w:r>
      <w:rPr>
        <w:b/>
        <w:color w:val="64748B"/>
        <w:sz w:val="16"/>
      </w:rPr>
      <w:t>GENAI JOB DISCOVERY ASSISTANT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A129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ptos" w:hAnsi="Aptos" w:eastAsia="Aptos" w:cstheme="minorBidi"/>
      <w:sz w:val="20"/>
      <w:szCs w:val="22"/>
      <w:lang w:val="en-US" w:eastAsia="en-US" w:bidi="ar-SA"/>
    </w:rPr>
  </w:style>
  <w:style w:type="paragraph" w:styleId="2">
    <w:name w:val="heading 1"/>
    <w:basedOn w:val="1"/>
    <w:next w:val="1"/>
    <w:link w:val="138"/>
    <w:qFormat/>
    <w:uiPriority w:val="9"/>
    <w:pPr>
      <w:keepNext/>
      <w:keepLines/>
      <w:spacing w:before="220" w:after="120"/>
      <w:outlineLvl w:val="0"/>
    </w:pPr>
    <w:rPr>
      <w:rFonts w:asciiTheme="majorHAnsi" w:hAnsiTheme="majorHAnsi" w:eastAsiaTheme="majorEastAsia" w:cstheme="majorBidi"/>
      <w:b/>
      <w:bCs/>
      <w:color w:val="0F172A"/>
      <w:sz w:val="36"/>
      <w:szCs w:val="28"/>
    </w:rPr>
  </w:style>
  <w:style w:type="paragraph" w:styleId="3">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1E3A8A"/>
      <w:sz w:val="27"/>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334155"/>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F172A"/>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Yap Jack</cp:lastModifiedBy>
  <dcterms:modified xsi:type="dcterms:W3CDTF">2026-07-14T19:36:13Z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40CC766B614B414DA18FBDB96B2A790A_12</vt:lpwstr>
  </property>
</Properties>
</file>